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D911E9" w14:textId="77777777" w:rsidR="004E3170" w:rsidRDefault="004E3170" w:rsidP="004E3170">
      <w:pPr>
        <w:pStyle w:val="Heading1"/>
      </w:pPr>
      <w:bookmarkStart w:id="0" w:name="_GoBack"/>
      <w:r>
        <w:t>How Attractive Are You?</w:t>
      </w:r>
    </w:p>
    <w:p w14:paraId="0FD911EA" w14:textId="77777777" w:rsidR="004E3170" w:rsidRDefault="004E3170" w:rsidP="004E3170"/>
    <w:p w14:paraId="0FD911EB" w14:textId="77777777" w:rsidR="004E3170" w:rsidRDefault="004E3170" w:rsidP="004E3170">
      <w:r>
        <w:t>My Name: __________________________________________________________________</w:t>
      </w:r>
    </w:p>
    <w:p w14:paraId="0FD911EC" w14:textId="77777777" w:rsidR="004E3170" w:rsidRDefault="004E3170" w:rsidP="004E3170"/>
    <w:p w14:paraId="0FD911ED" w14:textId="77777777" w:rsidR="004E3170" w:rsidRDefault="004E3170" w:rsidP="004E3170">
      <w:r>
        <w:t>Email: ___________________________________________________ Twitter: ___________</w:t>
      </w:r>
    </w:p>
    <w:p w14:paraId="0FD911EE" w14:textId="77777777" w:rsidR="004E3170" w:rsidRPr="004E3170" w:rsidRDefault="004E3170" w:rsidP="004E3170"/>
    <w:p w14:paraId="0FD911EF" w14:textId="6A812BA1" w:rsidR="004E3170" w:rsidRDefault="00326CE6" w:rsidP="004E3170">
      <w:pPr>
        <w:pStyle w:val="Heading1"/>
      </w:pPr>
      <w:r>
        <w:t>Architecture &amp; Processes</w:t>
      </w:r>
    </w:p>
    <w:tbl>
      <w:tblPr>
        <w:tblStyle w:val="TableGrid"/>
        <w:tblW w:w="0" w:type="auto"/>
        <w:tblLayout w:type="fixed"/>
        <w:tblLook w:val="04A0" w:firstRow="1" w:lastRow="0" w:firstColumn="1" w:lastColumn="0" w:noHBand="0" w:noVBand="1"/>
      </w:tblPr>
      <w:tblGrid>
        <w:gridCol w:w="6487"/>
        <w:gridCol w:w="2800"/>
      </w:tblGrid>
      <w:tr w:rsidR="001A3E01" w14:paraId="0349FD85" w14:textId="77777777" w:rsidTr="00E70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7" w:type="dxa"/>
          </w:tcPr>
          <w:p w14:paraId="01C8BF30" w14:textId="6CE71C57" w:rsidR="001A3E01" w:rsidRPr="001A3E01" w:rsidRDefault="001A3E01">
            <w:r w:rsidRPr="001A3E01">
              <w:t>Achievement</w:t>
            </w:r>
          </w:p>
        </w:tc>
        <w:tc>
          <w:tcPr>
            <w:tcW w:w="2800" w:type="dxa"/>
          </w:tcPr>
          <w:p w14:paraId="0D5B5148" w14:textId="79372672" w:rsidR="001A3E01" w:rsidRPr="001A3E01" w:rsidRDefault="001A3E01">
            <w:pPr>
              <w:cnfStyle w:val="100000000000" w:firstRow="1" w:lastRow="0" w:firstColumn="0" w:lastColumn="0" w:oddVBand="0" w:evenVBand="0" w:oddHBand="0" w:evenHBand="0" w:firstRowFirstColumn="0" w:firstRowLastColumn="0" w:lastRowFirstColumn="0" w:lastRowLastColumn="0"/>
            </w:pPr>
            <w:r w:rsidRPr="001A3E01">
              <w:t>Badge</w:t>
            </w:r>
          </w:p>
        </w:tc>
      </w:tr>
      <w:tr w:rsidR="001A3E01" w14:paraId="1F03674D" w14:textId="77777777" w:rsidTr="00E7080D">
        <w:tc>
          <w:tcPr>
            <w:cnfStyle w:val="001000000000" w:firstRow="0" w:lastRow="0" w:firstColumn="1" w:lastColumn="0" w:oddVBand="0" w:evenVBand="0" w:oddHBand="0" w:evenHBand="0" w:firstRowFirstColumn="0" w:firstRowLastColumn="0" w:lastRowFirstColumn="0" w:lastRowLastColumn="0"/>
            <w:tcW w:w="6487" w:type="dxa"/>
          </w:tcPr>
          <w:p w14:paraId="643A123A" w14:textId="7B1C9AAD" w:rsidR="001A3E01" w:rsidRDefault="001A3E01">
            <w:r>
              <w:t xml:space="preserve">Have at least the minimum 3 tiers in your app. </w:t>
            </w:r>
          </w:p>
          <w:p w14:paraId="7E7EF879" w14:textId="77777777" w:rsidR="001A3E01" w:rsidRDefault="001A3E01" w:rsidP="001A3E01">
            <w:pPr>
              <w:pStyle w:val="ListParagraph"/>
              <w:numPr>
                <w:ilvl w:val="0"/>
                <w:numId w:val="15"/>
              </w:numPr>
            </w:pPr>
            <w:r>
              <w:t>UI</w:t>
            </w:r>
          </w:p>
          <w:p w14:paraId="2BE660AE" w14:textId="77777777" w:rsidR="001A3E01" w:rsidRDefault="001A3E01" w:rsidP="001A3E01">
            <w:pPr>
              <w:pStyle w:val="ListParagraph"/>
              <w:numPr>
                <w:ilvl w:val="0"/>
                <w:numId w:val="15"/>
              </w:numPr>
            </w:pPr>
            <w:r>
              <w:t>Middle/Business</w:t>
            </w:r>
          </w:p>
          <w:p w14:paraId="68E382C4" w14:textId="77777777" w:rsidR="001A3E01" w:rsidRDefault="001A3E01" w:rsidP="001A3E01">
            <w:pPr>
              <w:pStyle w:val="ListParagraph"/>
              <w:numPr>
                <w:ilvl w:val="0"/>
                <w:numId w:val="15"/>
              </w:numPr>
            </w:pPr>
            <w:r>
              <w:t>Data</w:t>
            </w:r>
          </w:p>
          <w:p w14:paraId="6977E6A4" w14:textId="77777777" w:rsidR="001A3E01" w:rsidRDefault="001A3E01" w:rsidP="001A3E01">
            <w:pPr>
              <w:ind w:left="360"/>
            </w:pPr>
            <w:r>
              <w:t>(Bonus if there is not direct dependency between UI and data)</w:t>
            </w:r>
          </w:p>
          <w:p w14:paraId="37D821EE" w14:textId="77777777" w:rsidR="00E7080D" w:rsidRDefault="00E7080D" w:rsidP="001A3E01">
            <w:pPr>
              <w:ind w:left="360"/>
            </w:pPr>
          </w:p>
          <w:p w14:paraId="488F90F0" w14:textId="29D7DC07" w:rsidR="00E7080D" w:rsidRPr="001A3E01" w:rsidRDefault="005F0BCC" w:rsidP="00E7080D">
            <w:hyperlink r:id="rId12" w:history="1">
              <w:r w:rsidR="00E7080D" w:rsidRPr="00E7080D">
                <w:rPr>
                  <w:color w:val="0000FF"/>
                  <w:u w:val="single"/>
                </w:rPr>
                <w:t>http://rules.ssw.com.au/SoftwareDevelopment/RulesToBetterDotNETProjects/Pages/SolutionStructure.aspx</w:t>
              </w:r>
            </w:hyperlink>
          </w:p>
        </w:tc>
        <w:tc>
          <w:tcPr>
            <w:tcW w:w="2800" w:type="dxa"/>
          </w:tcPr>
          <w:p w14:paraId="46B814D1" w14:textId="0694C25F" w:rsidR="001A3E01" w:rsidRPr="001A3E01" w:rsidRDefault="001A3E01">
            <w:pPr>
              <w:cnfStyle w:val="000000000000" w:firstRow="0" w:lastRow="0" w:firstColumn="0" w:lastColumn="0" w:oddVBand="0" w:evenVBand="0" w:oddHBand="0" w:evenHBand="0" w:firstRowFirstColumn="0" w:firstRowLastColumn="0" w:lastRowFirstColumn="0" w:lastRowLastColumn="0"/>
            </w:pPr>
            <w:r w:rsidRPr="001A3E01">
              <w:rPr>
                <w:noProof/>
                <w:lang w:val="en-US"/>
              </w:rPr>
              <w:drawing>
                <wp:inline distT="0" distB="0" distL="0" distR="0" wp14:anchorId="13F1590F" wp14:editId="2CF23DD0">
                  <wp:extent cx="1657350" cy="16936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62662" cy="1699043"/>
                          </a:xfrm>
                          <a:prstGeom prst="rect">
                            <a:avLst/>
                          </a:prstGeom>
                        </pic:spPr>
                      </pic:pic>
                    </a:graphicData>
                  </a:graphic>
                </wp:inline>
              </w:drawing>
            </w:r>
          </w:p>
        </w:tc>
      </w:tr>
      <w:tr w:rsidR="001A3E01" w14:paraId="7A6C2383" w14:textId="77777777" w:rsidTr="00E7080D">
        <w:tc>
          <w:tcPr>
            <w:cnfStyle w:val="001000000000" w:firstRow="0" w:lastRow="0" w:firstColumn="1" w:lastColumn="0" w:oddVBand="0" w:evenVBand="0" w:oddHBand="0" w:evenHBand="0" w:firstRowFirstColumn="0" w:firstRowLastColumn="0" w:lastRowFirstColumn="0" w:lastRowLastColumn="0"/>
            <w:tcW w:w="6487" w:type="dxa"/>
          </w:tcPr>
          <w:p w14:paraId="4A5EDFB9" w14:textId="5CCC46CC" w:rsidR="001A3E01" w:rsidRDefault="001A3E01">
            <w:r>
              <w:t>There is documentation for the solution or projects</w:t>
            </w:r>
          </w:p>
          <w:p w14:paraId="1F792FA0" w14:textId="0738743A" w:rsidR="005F0BCC" w:rsidRDefault="005F0BCC" w:rsidP="005F0BCC">
            <w:pPr>
              <w:pStyle w:val="ListParagraph"/>
              <w:numPr>
                <w:ilvl w:val="0"/>
                <w:numId w:val="15"/>
              </w:numPr>
            </w:pPr>
            <w:r>
              <w:t>_SummaryBusiness.docx</w:t>
            </w:r>
          </w:p>
          <w:p w14:paraId="0724D79C" w14:textId="01F5C8B6" w:rsidR="005F0BCC" w:rsidRDefault="005F0BCC" w:rsidP="005F0BCC">
            <w:pPr>
              <w:pStyle w:val="ListParagraph"/>
              <w:numPr>
                <w:ilvl w:val="0"/>
                <w:numId w:val="15"/>
              </w:numPr>
            </w:pPr>
            <w:r>
              <w:t>_SummaryDeveloper.docx</w:t>
            </w:r>
          </w:p>
          <w:p w14:paraId="5B3040A0" w14:textId="195CD1C6" w:rsidR="001A3E01" w:rsidRDefault="001A3E01" w:rsidP="005F0BCC">
            <w:pPr>
              <w:pStyle w:val="ListParagraph"/>
            </w:pPr>
          </w:p>
          <w:p w14:paraId="6914C4BC" w14:textId="62A3E8F7" w:rsidR="00E7080D" w:rsidRDefault="00E7080D" w:rsidP="00E7080D">
            <w:pPr>
              <w:pStyle w:val="ListParagraph"/>
              <w:numPr>
                <w:ilvl w:val="0"/>
                <w:numId w:val="15"/>
              </w:numPr>
            </w:pPr>
            <w:r>
              <w:t>_Instructions</w:t>
            </w:r>
            <w:r w:rsidR="005F0BCC">
              <w:t>Compile</w:t>
            </w:r>
            <w:r>
              <w:t>.docx</w:t>
            </w:r>
          </w:p>
          <w:p w14:paraId="7AA48CCB" w14:textId="73CCF841" w:rsidR="00E7080D" w:rsidRDefault="00E7080D" w:rsidP="00E7080D">
            <w:pPr>
              <w:pStyle w:val="ListParagraph"/>
              <w:numPr>
                <w:ilvl w:val="0"/>
                <w:numId w:val="15"/>
              </w:numPr>
            </w:pPr>
            <w:r>
              <w:t>_</w:t>
            </w:r>
            <w:r w:rsidR="005F0BCC">
              <w:t>InstructionsDeploy</w:t>
            </w:r>
            <w:r>
              <w:t>.docx</w:t>
            </w:r>
          </w:p>
          <w:p w14:paraId="3D66B342" w14:textId="77777777" w:rsidR="00E7080D" w:rsidRDefault="00E7080D" w:rsidP="00E7080D"/>
          <w:p w14:paraId="609EB27D" w14:textId="3CAD8FF1" w:rsidR="00E7080D" w:rsidRPr="001A3E01" w:rsidRDefault="005F0BCC" w:rsidP="00E7080D">
            <w:hyperlink r:id="rId14" w:history="1">
              <w:r w:rsidR="00E7080D" w:rsidRPr="00E7080D">
                <w:rPr>
                  <w:color w:val="0000FF"/>
                  <w:u w:val="single"/>
                </w:rPr>
                <w:t>http://rules.ssw.com.au/SoftwareDevelopment/RulestobetterArchitectureandCodeReview/Pages/DoYouReviewTheDocumentation.aspx</w:t>
              </w:r>
            </w:hyperlink>
          </w:p>
        </w:tc>
        <w:tc>
          <w:tcPr>
            <w:tcW w:w="2800" w:type="dxa"/>
          </w:tcPr>
          <w:p w14:paraId="4332441F" w14:textId="5B04539D" w:rsidR="001A3E01" w:rsidRPr="001A3E01" w:rsidRDefault="001A3E01">
            <w:pP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5008A03A" wp14:editId="75F7A403">
                  <wp:extent cx="1676400" cy="16649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78189" cy="1666748"/>
                          </a:xfrm>
                          <a:prstGeom prst="rect">
                            <a:avLst/>
                          </a:prstGeom>
                        </pic:spPr>
                      </pic:pic>
                    </a:graphicData>
                  </a:graphic>
                </wp:inline>
              </w:drawing>
            </w:r>
          </w:p>
        </w:tc>
      </w:tr>
      <w:tr w:rsidR="001A3E01" w14:paraId="6AA920AC" w14:textId="77777777" w:rsidTr="00E7080D">
        <w:tc>
          <w:tcPr>
            <w:cnfStyle w:val="001000000000" w:firstRow="0" w:lastRow="0" w:firstColumn="1" w:lastColumn="0" w:oddVBand="0" w:evenVBand="0" w:oddHBand="0" w:evenHBand="0" w:firstRowFirstColumn="0" w:firstRowLastColumn="0" w:lastRowFirstColumn="0" w:lastRowLastColumn="0"/>
            <w:tcW w:w="6487" w:type="dxa"/>
          </w:tcPr>
          <w:p w14:paraId="0C905CCE" w14:textId="77777777" w:rsidR="001A3E01" w:rsidRDefault="00E7080D">
            <w:r>
              <w:t>The code actually compiles on a fresh machine</w:t>
            </w:r>
          </w:p>
          <w:p w14:paraId="194515B1" w14:textId="77777777" w:rsidR="00E7080D" w:rsidRDefault="00E7080D"/>
          <w:p w14:paraId="219B5905" w14:textId="2A2E79FA" w:rsidR="00E7080D" w:rsidRPr="001A3E01" w:rsidRDefault="005F0BCC">
            <w:hyperlink r:id="rId16" w:anchor="CompilePassed" w:history="1">
              <w:r w:rsidR="00E7080D" w:rsidRPr="00E7080D">
                <w:rPr>
                  <w:color w:val="0000FF"/>
                  <w:u w:val="single"/>
                </w:rPr>
                <w:t>http://www.ssw.com.au/ssw/Standards/Rules/RulesToBetterSourceControl.aspx#CompilePassed</w:t>
              </w:r>
            </w:hyperlink>
          </w:p>
        </w:tc>
        <w:tc>
          <w:tcPr>
            <w:tcW w:w="2800" w:type="dxa"/>
          </w:tcPr>
          <w:p w14:paraId="5FB2D52E" w14:textId="240D5003" w:rsidR="001A3E01" w:rsidRPr="001A3E01" w:rsidRDefault="00E7080D">
            <w:pP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2DC34FE5" wp14:editId="38DCBEA3">
                  <wp:extent cx="1790700" cy="17147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90476" cy="1714517"/>
                          </a:xfrm>
                          <a:prstGeom prst="rect">
                            <a:avLst/>
                          </a:prstGeom>
                        </pic:spPr>
                      </pic:pic>
                    </a:graphicData>
                  </a:graphic>
                </wp:inline>
              </w:drawing>
            </w:r>
          </w:p>
        </w:tc>
      </w:tr>
      <w:tr w:rsidR="001A3E01" w14:paraId="5AD0B465" w14:textId="77777777" w:rsidTr="00E7080D">
        <w:tc>
          <w:tcPr>
            <w:cnfStyle w:val="001000000000" w:firstRow="0" w:lastRow="0" w:firstColumn="1" w:lastColumn="0" w:oddVBand="0" w:evenVBand="0" w:oddHBand="0" w:evenHBand="0" w:firstRowFirstColumn="0" w:firstRowLastColumn="0" w:lastRowFirstColumn="0" w:lastRowLastColumn="0"/>
            <w:tcW w:w="6487" w:type="dxa"/>
          </w:tcPr>
          <w:p w14:paraId="755753F4" w14:textId="77777777" w:rsidR="001A3E01" w:rsidRPr="001A3E01" w:rsidRDefault="001A3E01"/>
        </w:tc>
        <w:tc>
          <w:tcPr>
            <w:tcW w:w="2800" w:type="dxa"/>
          </w:tcPr>
          <w:p w14:paraId="323C9FF1" w14:textId="77777777" w:rsidR="001A3E01" w:rsidRPr="001A3E01" w:rsidRDefault="001A3E01">
            <w:pPr>
              <w:cnfStyle w:val="000000000000" w:firstRow="0" w:lastRow="0" w:firstColumn="0" w:lastColumn="0" w:oddVBand="0" w:evenVBand="0" w:oddHBand="0" w:evenHBand="0" w:firstRowFirstColumn="0" w:firstRowLastColumn="0" w:lastRowFirstColumn="0" w:lastRowLastColumn="0"/>
            </w:pPr>
          </w:p>
        </w:tc>
      </w:tr>
      <w:tr w:rsidR="001A3E01" w14:paraId="7671EF54" w14:textId="77777777" w:rsidTr="00E7080D">
        <w:tc>
          <w:tcPr>
            <w:cnfStyle w:val="001000000000" w:firstRow="0" w:lastRow="0" w:firstColumn="1" w:lastColumn="0" w:oddVBand="0" w:evenVBand="0" w:oddHBand="0" w:evenHBand="0" w:firstRowFirstColumn="0" w:firstRowLastColumn="0" w:lastRowFirstColumn="0" w:lastRowLastColumn="0"/>
            <w:tcW w:w="6487" w:type="dxa"/>
          </w:tcPr>
          <w:p w14:paraId="13A56A59" w14:textId="77777777" w:rsidR="001A3E01" w:rsidRPr="001A3E01" w:rsidRDefault="001A3E01"/>
        </w:tc>
        <w:tc>
          <w:tcPr>
            <w:tcW w:w="2800" w:type="dxa"/>
          </w:tcPr>
          <w:p w14:paraId="4BEDA223" w14:textId="77777777" w:rsidR="001A3E01" w:rsidRPr="001A3E01" w:rsidRDefault="001A3E01">
            <w:pPr>
              <w:cnfStyle w:val="000000000000" w:firstRow="0" w:lastRow="0" w:firstColumn="0" w:lastColumn="0" w:oddVBand="0" w:evenVBand="0" w:oddHBand="0" w:evenHBand="0" w:firstRowFirstColumn="0" w:firstRowLastColumn="0" w:lastRowFirstColumn="0" w:lastRowLastColumn="0"/>
            </w:pPr>
          </w:p>
        </w:tc>
      </w:tr>
      <w:tr w:rsidR="001A3E01" w14:paraId="31214F87" w14:textId="77777777" w:rsidTr="00E7080D">
        <w:tc>
          <w:tcPr>
            <w:cnfStyle w:val="001000000000" w:firstRow="0" w:lastRow="0" w:firstColumn="1" w:lastColumn="0" w:oddVBand="0" w:evenVBand="0" w:oddHBand="0" w:evenHBand="0" w:firstRowFirstColumn="0" w:firstRowLastColumn="0" w:lastRowFirstColumn="0" w:lastRowLastColumn="0"/>
            <w:tcW w:w="6487" w:type="dxa"/>
          </w:tcPr>
          <w:p w14:paraId="0FEAB726" w14:textId="3A80E959" w:rsidR="001A3E01" w:rsidRDefault="00E7080D">
            <w:r>
              <w:lastRenderedPageBreak/>
              <w:t>Do you have automated build setup so that every time a check-in happens it is built on a build server?</w:t>
            </w:r>
          </w:p>
          <w:p w14:paraId="7E84CC2D" w14:textId="77777777" w:rsidR="00E7080D" w:rsidRDefault="00E7080D"/>
          <w:p w14:paraId="4CD3ECDE" w14:textId="77777777" w:rsidR="00E7080D" w:rsidRDefault="00E7080D">
            <w:r>
              <w:t>(Bonus if you use Gated Check-Ins)</w:t>
            </w:r>
          </w:p>
          <w:p w14:paraId="7932EB45" w14:textId="77777777" w:rsidR="00E7080D" w:rsidRDefault="00E7080D"/>
          <w:p w14:paraId="0BF768D3" w14:textId="0E3793B9" w:rsidR="00E7080D" w:rsidRPr="001A3E01" w:rsidRDefault="005F0BCC">
            <w:hyperlink r:id="rId18" w:history="1">
              <w:r w:rsidR="00E7080D" w:rsidRPr="00E7080D">
                <w:rPr>
                  <w:color w:val="0000FF"/>
                  <w:u w:val="single"/>
                </w:rPr>
                <w:t>http://rules.ssw.com.au/TFS/RulesToBetterVersionControlwithTFS(AKASourceControl)/Pages/MinimumBuilds.aspx</w:t>
              </w:r>
            </w:hyperlink>
          </w:p>
        </w:tc>
        <w:tc>
          <w:tcPr>
            <w:tcW w:w="2800" w:type="dxa"/>
          </w:tcPr>
          <w:p w14:paraId="2D7D0B25" w14:textId="163A25C1" w:rsidR="001A3E01" w:rsidRPr="001A3E01" w:rsidRDefault="00E7080D">
            <w:pP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4FC70B58" wp14:editId="220B0B95">
                  <wp:extent cx="1733550" cy="173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33333" cy="1733333"/>
                          </a:xfrm>
                          <a:prstGeom prst="rect">
                            <a:avLst/>
                          </a:prstGeom>
                        </pic:spPr>
                      </pic:pic>
                    </a:graphicData>
                  </a:graphic>
                </wp:inline>
              </w:drawing>
            </w:r>
          </w:p>
        </w:tc>
      </w:tr>
      <w:tr w:rsidR="001A3E01" w14:paraId="57F1A8D7" w14:textId="77777777" w:rsidTr="00E7080D">
        <w:tc>
          <w:tcPr>
            <w:cnfStyle w:val="001000000000" w:firstRow="0" w:lastRow="0" w:firstColumn="1" w:lastColumn="0" w:oddVBand="0" w:evenVBand="0" w:oddHBand="0" w:evenHBand="0" w:firstRowFirstColumn="0" w:firstRowLastColumn="0" w:lastRowFirstColumn="0" w:lastRowLastColumn="0"/>
            <w:tcW w:w="6487" w:type="dxa"/>
          </w:tcPr>
          <w:p w14:paraId="376DB759" w14:textId="236B9639" w:rsidR="001A3E01" w:rsidRDefault="005F0BCC">
            <w:r>
              <w:t>One step further from C</w:t>
            </w:r>
            <w:r w:rsidR="00E7080D">
              <w:t xml:space="preserve">ontinuous </w:t>
            </w:r>
            <w:r>
              <w:t>I</w:t>
            </w:r>
            <w:r w:rsidR="00E7080D">
              <w:t>ntegration</w:t>
            </w:r>
            <w:r>
              <w:t xml:space="preserve"> is C</w:t>
            </w:r>
            <w:r w:rsidR="00E7080D">
              <w:t xml:space="preserve">ontinuous </w:t>
            </w:r>
            <w:r>
              <w:t>D</w:t>
            </w:r>
            <w:r w:rsidR="00E7080D">
              <w:t xml:space="preserve">eployment. Every check-in will now be deployed (if it passes all the tests) onto a server, usually staging, but if you’re game you can deploy straight to production </w:t>
            </w:r>
            <w:r>
              <w:br/>
              <w:t xml:space="preserve"> </w:t>
            </w:r>
            <w:proofErr w:type="spellStart"/>
            <w:r>
              <w:t>eg</w:t>
            </w:r>
            <w:proofErr w:type="spellEnd"/>
            <w:r>
              <w:t xml:space="preserve">. </w:t>
            </w:r>
            <w:hyperlink r:id="rId20" w:history="1">
              <w:r w:rsidR="00E7080D" w:rsidRPr="00E7080D">
                <w:rPr>
                  <w:color w:val="0000FF"/>
                  <w:u w:val="single"/>
                </w:rPr>
                <w:t>http://www.ssw.com.au/ssw/Version.aspx</w:t>
              </w:r>
            </w:hyperlink>
          </w:p>
          <w:p w14:paraId="4D22E235" w14:textId="77777777" w:rsidR="00E7080D" w:rsidRDefault="00E7080D"/>
          <w:p w14:paraId="65F4B3A6" w14:textId="633A42D5" w:rsidR="00E7080D" w:rsidRPr="001A3E01" w:rsidRDefault="005F0BCC">
            <w:hyperlink r:id="rId21" w:history="1">
              <w:r w:rsidR="00E7080D" w:rsidRPr="00E7080D">
                <w:rPr>
                  <w:color w:val="0000FF"/>
                  <w:u w:val="single"/>
                </w:rPr>
                <w:t>http://tv.ssw.com/tag/continuous-deployment</w:t>
              </w:r>
            </w:hyperlink>
          </w:p>
        </w:tc>
        <w:tc>
          <w:tcPr>
            <w:tcW w:w="2800" w:type="dxa"/>
          </w:tcPr>
          <w:p w14:paraId="779CDDB0" w14:textId="62C60057" w:rsidR="001A3E01" w:rsidRPr="001A3E01" w:rsidRDefault="00E7080D">
            <w:pP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6107FC78" wp14:editId="0A6D72E5">
                  <wp:extent cx="1732531" cy="17811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32314" cy="1780952"/>
                          </a:xfrm>
                          <a:prstGeom prst="rect">
                            <a:avLst/>
                          </a:prstGeom>
                        </pic:spPr>
                      </pic:pic>
                    </a:graphicData>
                  </a:graphic>
                </wp:inline>
              </w:drawing>
            </w:r>
          </w:p>
        </w:tc>
      </w:tr>
      <w:tr w:rsidR="00E7080D" w14:paraId="0D930908" w14:textId="77777777" w:rsidTr="00E7080D">
        <w:tc>
          <w:tcPr>
            <w:cnfStyle w:val="001000000000" w:firstRow="0" w:lastRow="0" w:firstColumn="1" w:lastColumn="0" w:oddVBand="0" w:evenVBand="0" w:oddHBand="0" w:evenHBand="0" w:firstRowFirstColumn="0" w:firstRowLastColumn="0" w:lastRowFirstColumn="0" w:lastRowLastColumn="0"/>
            <w:tcW w:w="6487" w:type="dxa"/>
          </w:tcPr>
          <w:p w14:paraId="52D09A1F" w14:textId="52DBDCDD" w:rsidR="00E7080D" w:rsidRDefault="00E7080D">
            <w:r>
              <w:t>Does the project run on Scrum?</w:t>
            </w:r>
            <w:r w:rsidR="0058787B">
              <w:t xml:space="preserve"> Having a well groomed backlog and several sprints under the </w:t>
            </w:r>
            <w:proofErr w:type="gramStart"/>
            <w:r w:rsidR="005F0BCC">
              <w:t>teams</w:t>
            </w:r>
            <w:proofErr w:type="gramEnd"/>
            <w:r w:rsidR="005F0BCC">
              <w:t xml:space="preserve"> </w:t>
            </w:r>
            <w:r w:rsidR="0058787B">
              <w:t>belt</w:t>
            </w:r>
            <w:r w:rsidR="005F0BCC">
              <w:t>,</w:t>
            </w:r>
            <w:r w:rsidR="0058787B">
              <w:t xml:space="preserve"> is the sign of a project that is moving and evolving.</w:t>
            </w:r>
          </w:p>
          <w:p w14:paraId="43E87E3D" w14:textId="77777777" w:rsidR="0058787B" w:rsidRDefault="0058787B"/>
          <w:p w14:paraId="493FC7BF" w14:textId="5488BF05" w:rsidR="0058787B" w:rsidRDefault="005F0BCC">
            <w:hyperlink r:id="rId23" w:history="1">
              <w:r w:rsidR="0058787B" w:rsidRPr="00543210">
                <w:rPr>
                  <w:rStyle w:val="Hyperlink"/>
                  <w:szCs w:val="20"/>
                </w:rPr>
                <w:t>http://rules.ssw.com.au/Management/RulesToBetterScrumUsingTFS/Pages/default.aspx</w:t>
              </w:r>
            </w:hyperlink>
          </w:p>
          <w:p w14:paraId="3C9D0663" w14:textId="598A5E87" w:rsidR="0058787B" w:rsidRDefault="0058787B"/>
        </w:tc>
        <w:tc>
          <w:tcPr>
            <w:tcW w:w="2800" w:type="dxa"/>
          </w:tcPr>
          <w:p w14:paraId="6F0AD4CF" w14:textId="09D67D8F" w:rsidR="00E7080D" w:rsidRDefault="00E7080D">
            <w:pPr>
              <w:cnfStyle w:val="000000000000" w:firstRow="0" w:lastRow="0" w:firstColumn="0" w:lastColumn="0" w:oddVBand="0" w:evenVBand="0" w:oddHBand="0" w:evenHBand="0" w:firstRowFirstColumn="0" w:firstRowLastColumn="0" w:lastRowFirstColumn="0" w:lastRowLastColumn="0"/>
              <w:rPr>
                <w:noProof/>
                <w:lang w:eastAsia="en-AU"/>
              </w:rPr>
            </w:pPr>
            <w:r>
              <w:rPr>
                <w:noProof/>
                <w:lang w:val="en-US"/>
              </w:rPr>
              <w:drawing>
                <wp:inline distT="0" distB="0" distL="0" distR="0" wp14:anchorId="049B9F1C" wp14:editId="6133A593">
                  <wp:extent cx="1733550" cy="1813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33334" cy="1813334"/>
                          </a:xfrm>
                          <a:prstGeom prst="rect">
                            <a:avLst/>
                          </a:prstGeom>
                        </pic:spPr>
                      </pic:pic>
                    </a:graphicData>
                  </a:graphic>
                </wp:inline>
              </w:drawing>
            </w:r>
          </w:p>
        </w:tc>
      </w:tr>
      <w:tr w:rsidR="00E7080D" w14:paraId="17AA8D70" w14:textId="77777777" w:rsidTr="00E7080D">
        <w:tc>
          <w:tcPr>
            <w:cnfStyle w:val="001000000000" w:firstRow="0" w:lastRow="0" w:firstColumn="1" w:lastColumn="0" w:oddVBand="0" w:evenVBand="0" w:oddHBand="0" w:evenHBand="0" w:firstRowFirstColumn="0" w:firstRowLastColumn="0" w:lastRowFirstColumn="0" w:lastRowLastColumn="0"/>
            <w:tcW w:w="6487" w:type="dxa"/>
          </w:tcPr>
          <w:p w14:paraId="07A9CD1E" w14:textId="1EE8F597" w:rsidR="0058787B" w:rsidRDefault="0058787B" w:rsidP="0058787B">
            <w:r>
              <w:t>Are you using the Microsoft ALM stack?</w:t>
            </w:r>
          </w:p>
          <w:p w14:paraId="4F29CDCD" w14:textId="77777777" w:rsidR="0058787B" w:rsidRDefault="0058787B" w:rsidP="0058787B"/>
          <w:p w14:paraId="1E509719" w14:textId="77777777" w:rsidR="0058787B" w:rsidRDefault="0058787B" w:rsidP="0058787B">
            <w:pPr>
              <w:pStyle w:val="ListParagraph"/>
              <w:numPr>
                <w:ilvl w:val="0"/>
                <w:numId w:val="15"/>
              </w:numPr>
            </w:pPr>
            <w:r>
              <w:t>Visual Studio for development</w:t>
            </w:r>
          </w:p>
          <w:p w14:paraId="1209D97B" w14:textId="77777777" w:rsidR="0058787B" w:rsidRDefault="0058787B" w:rsidP="0058787B">
            <w:pPr>
              <w:pStyle w:val="ListParagraph"/>
              <w:numPr>
                <w:ilvl w:val="0"/>
                <w:numId w:val="15"/>
              </w:numPr>
            </w:pPr>
            <w:r>
              <w:t>Team Foundation Server/Service for source control and work items</w:t>
            </w:r>
          </w:p>
          <w:p w14:paraId="070564EE" w14:textId="4EC3C291" w:rsidR="0058787B" w:rsidRDefault="005F0BCC" w:rsidP="0058787B">
            <w:pPr>
              <w:pStyle w:val="ListParagraph"/>
              <w:numPr>
                <w:ilvl w:val="0"/>
                <w:numId w:val="15"/>
              </w:numPr>
            </w:pPr>
            <w:r>
              <w:t>TFS Build for C</w:t>
            </w:r>
            <w:r w:rsidR="0058787B">
              <w:t xml:space="preserve">ontinuous </w:t>
            </w:r>
            <w:r>
              <w:t>I</w:t>
            </w:r>
            <w:r w:rsidR="0058787B">
              <w:t>ntegration</w:t>
            </w:r>
          </w:p>
          <w:p w14:paraId="630E0C90" w14:textId="579AB0F5" w:rsidR="0058787B" w:rsidRDefault="005F0BCC" w:rsidP="0058787B">
            <w:pPr>
              <w:pStyle w:val="ListParagraph"/>
              <w:numPr>
                <w:ilvl w:val="0"/>
                <w:numId w:val="15"/>
              </w:numPr>
            </w:pPr>
            <w:r>
              <w:t>Microsoft Test Manager for C</w:t>
            </w:r>
            <w:r w:rsidR="0058787B">
              <w:t>oded UI testing</w:t>
            </w:r>
          </w:p>
          <w:p w14:paraId="12B75919" w14:textId="64837D52" w:rsidR="00E7080D" w:rsidRDefault="0058787B" w:rsidP="0058787B">
            <w:pPr>
              <w:pStyle w:val="ListParagraph"/>
              <w:numPr>
                <w:ilvl w:val="0"/>
                <w:numId w:val="15"/>
              </w:numPr>
            </w:pPr>
            <w:r>
              <w:t>TFS Lab Manager with Hyper-V for automated testing</w:t>
            </w:r>
            <w:r w:rsidR="005F0BCC">
              <w:br/>
            </w:r>
          </w:p>
          <w:p w14:paraId="59592561" w14:textId="38356D11" w:rsidR="0058787B" w:rsidRDefault="005F0BCC" w:rsidP="0058787B">
            <w:hyperlink r:id="rId25" w:history="1">
              <w:r w:rsidR="0058787B">
                <w:rPr>
                  <w:rStyle w:val="Hyperlink"/>
                </w:rPr>
                <w:t>http://rules.ssw.com.au/TFS/RulesToBetterVersionControlwithTFS(AKASourceControl)/Pages/default.aspx</w:t>
              </w:r>
            </w:hyperlink>
          </w:p>
        </w:tc>
        <w:tc>
          <w:tcPr>
            <w:tcW w:w="2800" w:type="dxa"/>
          </w:tcPr>
          <w:p w14:paraId="4BFBD86C" w14:textId="7E6601CB" w:rsidR="00E7080D" w:rsidRDefault="0058787B">
            <w:pPr>
              <w:cnfStyle w:val="000000000000" w:firstRow="0" w:lastRow="0" w:firstColumn="0" w:lastColumn="0" w:oddVBand="0" w:evenVBand="0" w:oddHBand="0" w:evenHBand="0" w:firstRowFirstColumn="0" w:firstRowLastColumn="0" w:lastRowFirstColumn="0" w:lastRowLastColumn="0"/>
              <w:rPr>
                <w:noProof/>
                <w:lang w:eastAsia="en-AU"/>
              </w:rPr>
            </w:pPr>
            <w:r>
              <w:rPr>
                <w:noProof/>
                <w:lang w:val="en-US"/>
              </w:rPr>
              <w:drawing>
                <wp:inline distT="0" distB="0" distL="0" distR="0" wp14:anchorId="2A5FB458" wp14:editId="34966784">
                  <wp:extent cx="1556111" cy="15525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555917" cy="1552381"/>
                          </a:xfrm>
                          <a:prstGeom prst="rect">
                            <a:avLst/>
                          </a:prstGeom>
                        </pic:spPr>
                      </pic:pic>
                    </a:graphicData>
                  </a:graphic>
                </wp:inline>
              </w:drawing>
            </w:r>
          </w:p>
        </w:tc>
      </w:tr>
      <w:tr w:rsidR="00E7080D" w14:paraId="34D28729" w14:textId="77777777" w:rsidTr="00E7080D">
        <w:tc>
          <w:tcPr>
            <w:cnfStyle w:val="001000000000" w:firstRow="0" w:lastRow="0" w:firstColumn="1" w:lastColumn="0" w:oddVBand="0" w:evenVBand="0" w:oddHBand="0" w:evenHBand="0" w:firstRowFirstColumn="0" w:firstRowLastColumn="0" w:lastRowFirstColumn="0" w:lastRowLastColumn="0"/>
            <w:tcW w:w="6487" w:type="dxa"/>
          </w:tcPr>
          <w:p w14:paraId="579E6730" w14:textId="0E9621C8" w:rsidR="00E7080D" w:rsidRDefault="0058787B">
            <w:r>
              <w:lastRenderedPageBreak/>
              <w:t>Are you using the latest technologies?</w:t>
            </w:r>
          </w:p>
          <w:p w14:paraId="590FE83B" w14:textId="77777777" w:rsidR="005F0BCC" w:rsidRDefault="005F0BCC" w:rsidP="005F0BCC">
            <w:pPr>
              <w:pStyle w:val="ListParagraph"/>
              <w:numPr>
                <w:ilvl w:val="0"/>
                <w:numId w:val="15"/>
              </w:numPr>
            </w:pPr>
            <w:r>
              <w:t>MVC 4</w:t>
            </w:r>
          </w:p>
          <w:p w14:paraId="64F02F13" w14:textId="77777777" w:rsidR="005F0BCC" w:rsidRDefault="005F0BCC" w:rsidP="005F0BCC">
            <w:pPr>
              <w:pStyle w:val="ListParagraph"/>
              <w:numPr>
                <w:ilvl w:val="0"/>
                <w:numId w:val="15"/>
              </w:numPr>
            </w:pPr>
            <w:proofErr w:type="spellStart"/>
            <w:r>
              <w:t>jQuery</w:t>
            </w:r>
            <w:proofErr w:type="spellEnd"/>
          </w:p>
          <w:p w14:paraId="335F4A91" w14:textId="77777777" w:rsidR="0058787B" w:rsidRDefault="0058787B" w:rsidP="0058787B">
            <w:pPr>
              <w:pStyle w:val="ListParagraph"/>
              <w:numPr>
                <w:ilvl w:val="0"/>
                <w:numId w:val="15"/>
              </w:numPr>
            </w:pPr>
            <w:r>
              <w:t>Entity Framework</w:t>
            </w:r>
          </w:p>
          <w:p w14:paraId="62C3DA2F" w14:textId="77777777" w:rsidR="0058787B" w:rsidRDefault="0058787B" w:rsidP="0058787B">
            <w:pPr>
              <w:pStyle w:val="ListParagraph"/>
              <w:numPr>
                <w:ilvl w:val="0"/>
                <w:numId w:val="15"/>
              </w:numPr>
            </w:pPr>
            <w:proofErr w:type="spellStart"/>
            <w:r>
              <w:t>NuGet</w:t>
            </w:r>
            <w:proofErr w:type="spellEnd"/>
          </w:p>
          <w:p w14:paraId="68314A6D" w14:textId="309AADEE" w:rsidR="0058787B" w:rsidRDefault="0058787B" w:rsidP="0058787B">
            <w:pPr>
              <w:pStyle w:val="ListParagraph"/>
              <w:numPr>
                <w:ilvl w:val="0"/>
                <w:numId w:val="15"/>
              </w:numPr>
            </w:pPr>
            <w:r>
              <w:t>Visual Studio 2012 (.NET 4.5)</w:t>
            </w:r>
          </w:p>
        </w:tc>
        <w:tc>
          <w:tcPr>
            <w:tcW w:w="2800" w:type="dxa"/>
          </w:tcPr>
          <w:p w14:paraId="46012418" w14:textId="22AA8D17" w:rsidR="00E7080D" w:rsidRDefault="0058787B">
            <w:pPr>
              <w:cnfStyle w:val="000000000000" w:firstRow="0" w:lastRow="0" w:firstColumn="0" w:lastColumn="0" w:oddVBand="0" w:evenVBand="0" w:oddHBand="0" w:evenHBand="0" w:firstRowFirstColumn="0" w:firstRowLastColumn="0" w:lastRowFirstColumn="0" w:lastRowLastColumn="0"/>
              <w:rPr>
                <w:noProof/>
                <w:lang w:eastAsia="en-AU"/>
              </w:rPr>
            </w:pPr>
            <w:r>
              <w:rPr>
                <w:noProof/>
                <w:lang w:val="en-US"/>
              </w:rPr>
              <w:drawing>
                <wp:inline distT="0" distB="0" distL="0" distR="0" wp14:anchorId="03F35D69" wp14:editId="2A534582">
                  <wp:extent cx="1604140"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07890" cy="1603941"/>
                          </a:xfrm>
                          <a:prstGeom prst="rect">
                            <a:avLst/>
                          </a:prstGeom>
                        </pic:spPr>
                      </pic:pic>
                    </a:graphicData>
                  </a:graphic>
                </wp:inline>
              </w:drawing>
            </w:r>
          </w:p>
        </w:tc>
      </w:tr>
      <w:tr w:rsidR="00E7080D" w14:paraId="6677A2A4" w14:textId="77777777" w:rsidTr="00E7080D">
        <w:tc>
          <w:tcPr>
            <w:cnfStyle w:val="001000000000" w:firstRow="0" w:lastRow="0" w:firstColumn="1" w:lastColumn="0" w:oddVBand="0" w:evenVBand="0" w:oddHBand="0" w:evenHBand="0" w:firstRowFirstColumn="0" w:firstRowLastColumn="0" w:lastRowFirstColumn="0" w:lastRowLastColumn="0"/>
            <w:tcW w:w="6487" w:type="dxa"/>
          </w:tcPr>
          <w:p w14:paraId="6A0A7314" w14:textId="012D8F7C" w:rsidR="00E7080D" w:rsidRDefault="0058787B">
            <w:r>
              <w:t>Do you enforce check-in policies?</w:t>
            </w:r>
          </w:p>
          <w:p w14:paraId="17D5B78F" w14:textId="77777777" w:rsidR="0058787B" w:rsidRDefault="0058787B" w:rsidP="0058787B">
            <w:pPr>
              <w:pStyle w:val="ListParagraph"/>
              <w:numPr>
                <w:ilvl w:val="0"/>
                <w:numId w:val="15"/>
              </w:numPr>
            </w:pPr>
            <w:proofErr w:type="spellStart"/>
            <w:r>
              <w:t>Changeset</w:t>
            </w:r>
            <w:proofErr w:type="spellEnd"/>
            <w:r>
              <w:t xml:space="preserve"> Comments</w:t>
            </w:r>
          </w:p>
          <w:p w14:paraId="0F7351B9" w14:textId="77777777" w:rsidR="0058787B" w:rsidRDefault="0058787B" w:rsidP="0058787B">
            <w:pPr>
              <w:pStyle w:val="ListParagraph"/>
              <w:numPr>
                <w:ilvl w:val="0"/>
                <w:numId w:val="15"/>
              </w:numPr>
            </w:pPr>
            <w:r>
              <w:t>Testing</w:t>
            </w:r>
          </w:p>
          <w:p w14:paraId="73EE519C" w14:textId="77777777" w:rsidR="005F0BCC" w:rsidRDefault="005F0BCC" w:rsidP="005F0BCC">
            <w:pPr>
              <w:pStyle w:val="ListParagraph"/>
              <w:numPr>
                <w:ilvl w:val="0"/>
                <w:numId w:val="15"/>
              </w:numPr>
            </w:pPr>
            <w:r>
              <w:t>Code Analysis</w:t>
            </w:r>
          </w:p>
          <w:p w14:paraId="2A80F3E8" w14:textId="77777777" w:rsidR="0058787B" w:rsidRDefault="0058787B" w:rsidP="0058787B">
            <w:pPr>
              <w:pStyle w:val="ListParagraph"/>
              <w:numPr>
                <w:ilvl w:val="0"/>
                <w:numId w:val="15"/>
              </w:numPr>
            </w:pPr>
            <w:r>
              <w:t>SSW Code Auditor</w:t>
            </w:r>
          </w:p>
          <w:p w14:paraId="1A06C6B5" w14:textId="77777777" w:rsidR="0058787B" w:rsidRDefault="0058787B" w:rsidP="0058787B"/>
          <w:p w14:paraId="0DA91605" w14:textId="3FC177D4" w:rsidR="0058787B" w:rsidRDefault="005F0BCC" w:rsidP="0058787B">
            <w:hyperlink r:id="rId28" w:history="1">
              <w:r w:rsidR="0058787B">
                <w:rPr>
                  <w:rStyle w:val="Hyperlink"/>
                </w:rPr>
                <w:t>http://rules.ssw.com.au/TFS/RulesToBetterVersionControlwithTFS(AKASourceControl)/Pages/CheckInPolicy.aspx</w:t>
              </w:r>
            </w:hyperlink>
          </w:p>
        </w:tc>
        <w:tc>
          <w:tcPr>
            <w:tcW w:w="2800" w:type="dxa"/>
          </w:tcPr>
          <w:p w14:paraId="2ABE6D66" w14:textId="50361652" w:rsidR="00E7080D" w:rsidRDefault="0058787B">
            <w:pPr>
              <w:cnfStyle w:val="000000000000" w:firstRow="0" w:lastRow="0" w:firstColumn="0" w:lastColumn="0" w:oddVBand="0" w:evenVBand="0" w:oddHBand="0" w:evenHBand="0" w:firstRowFirstColumn="0" w:firstRowLastColumn="0" w:lastRowFirstColumn="0" w:lastRowLastColumn="0"/>
              <w:rPr>
                <w:noProof/>
                <w:lang w:eastAsia="en-AU"/>
              </w:rPr>
            </w:pPr>
            <w:r>
              <w:rPr>
                <w:noProof/>
                <w:lang w:val="en-US"/>
              </w:rPr>
              <w:drawing>
                <wp:inline distT="0" distB="0" distL="0" distR="0" wp14:anchorId="4603302A" wp14:editId="035B9613">
                  <wp:extent cx="1770433" cy="16954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70212" cy="1695238"/>
                          </a:xfrm>
                          <a:prstGeom prst="rect">
                            <a:avLst/>
                          </a:prstGeom>
                        </pic:spPr>
                      </pic:pic>
                    </a:graphicData>
                  </a:graphic>
                </wp:inline>
              </w:drawing>
            </w:r>
          </w:p>
        </w:tc>
      </w:tr>
    </w:tbl>
    <w:p w14:paraId="0FD911F1" w14:textId="14E7DE88" w:rsidR="004E3170" w:rsidRDefault="004E3170" w:rsidP="004E3170">
      <w:pPr>
        <w:pStyle w:val="Heading1"/>
      </w:pPr>
      <w:r>
        <w:t>Principles</w:t>
      </w:r>
      <w:r w:rsidR="00326CE6">
        <w:t xml:space="preserve"> &amp; Patterns</w:t>
      </w:r>
    </w:p>
    <w:p w14:paraId="0FD911F2" w14:textId="77777777" w:rsidR="004E3170" w:rsidRDefault="004E3170">
      <w:r>
        <w:t>Do you use Dependency Injection?</w:t>
      </w:r>
    </w:p>
    <w:p w14:paraId="0FD911F3" w14:textId="69EB8D7C" w:rsidR="004E3170" w:rsidRDefault="004E3170">
      <w:pPr>
        <w:rPr>
          <w:rFonts w:ascii="Verdana" w:hAnsi="Verdana"/>
          <w:spacing w:val="-10"/>
          <w:kern w:val="28"/>
          <w:sz w:val="40"/>
          <w:szCs w:val="40"/>
        </w:rPr>
      </w:pPr>
    </w:p>
    <w:tbl>
      <w:tblPr>
        <w:tblStyle w:val="TableGrid"/>
        <w:tblW w:w="0" w:type="auto"/>
        <w:tblLayout w:type="fixed"/>
        <w:tblLook w:val="04A0" w:firstRow="1" w:lastRow="0" w:firstColumn="1" w:lastColumn="0" w:noHBand="0" w:noVBand="1"/>
      </w:tblPr>
      <w:tblGrid>
        <w:gridCol w:w="6487"/>
        <w:gridCol w:w="2800"/>
      </w:tblGrid>
      <w:tr w:rsidR="0058787B" w:rsidRPr="001A3E01" w14:paraId="3EB68C20" w14:textId="77777777" w:rsidTr="00587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7" w:type="dxa"/>
          </w:tcPr>
          <w:p w14:paraId="4F4AA28E" w14:textId="77777777" w:rsidR="0058787B" w:rsidRPr="001A3E01" w:rsidRDefault="0058787B" w:rsidP="0058787B">
            <w:r w:rsidRPr="001A3E01">
              <w:t>Achievement</w:t>
            </w:r>
          </w:p>
        </w:tc>
        <w:tc>
          <w:tcPr>
            <w:tcW w:w="2800" w:type="dxa"/>
          </w:tcPr>
          <w:p w14:paraId="7D4AEEC2" w14:textId="77777777" w:rsidR="0058787B" w:rsidRPr="001A3E01" w:rsidRDefault="0058787B" w:rsidP="0058787B">
            <w:pPr>
              <w:cnfStyle w:val="100000000000" w:firstRow="1" w:lastRow="0" w:firstColumn="0" w:lastColumn="0" w:oddVBand="0" w:evenVBand="0" w:oddHBand="0" w:evenHBand="0" w:firstRowFirstColumn="0" w:firstRowLastColumn="0" w:lastRowFirstColumn="0" w:lastRowLastColumn="0"/>
            </w:pPr>
            <w:r w:rsidRPr="001A3E01">
              <w:t>Badge</w:t>
            </w:r>
          </w:p>
        </w:tc>
      </w:tr>
      <w:tr w:rsidR="0058787B" w:rsidRPr="001A3E01" w14:paraId="657DB40A" w14:textId="77777777" w:rsidTr="0058787B">
        <w:tc>
          <w:tcPr>
            <w:cnfStyle w:val="001000000000" w:firstRow="0" w:lastRow="0" w:firstColumn="1" w:lastColumn="0" w:oddVBand="0" w:evenVBand="0" w:oddHBand="0" w:evenHBand="0" w:firstRowFirstColumn="0" w:firstRowLastColumn="0" w:lastRowFirstColumn="0" w:lastRowLastColumn="0"/>
            <w:tcW w:w="6487" w:type="dxa"/>
          </w:tcPr>
          <w:p w14:paraId="4487D6E2" w14:textId="349383FB" w:rsidR="0058787B" w:rsidRDefault="0058787B" w:rsidP="0058787B">
            <w:r>
              <w:t>Are you using Dependency Injection on</w:t>
            </w:r>
            <w:r w:rsidR="005F0BCC">
              <w:t xml:space="preserve"> your project? </w:t>
            </w:r>
            <w:r w:rsidR="005F0BCC">
              <w:br/>
              <w:t xml:space="preserve"> </w:t>
            </w:r>
            <w:proofErr w:type="spellStart"/>
            <w:proofErr w:type="gramStart"/>
            <w:r w:rsidR="005F0BCC">
              <w:t>eg</w:t>
            </w:r>
            <w:proofErr w:type="spellEnd"/>
            <w:proofErr w:type="gramEnd"/>
            <w:r w:rsidR="005F0BCC">
              <w:t xml:space="preserve">. </w:t>
            </w:r>
            <w:proofErr w:type="gramStart"/>
            <w:r w:rsidR="005F0BCC">
              <w:t>Either Castle</w:t>
            </w:r>
            <w:proofErr w:type="gramEnd"/>
            <w:r w:rsidR="005F0BCC">
              <w:t xml:space="preserve">, </w:t>
            </w:r>
            <w:proofErr w:type="spellStart"/>
            <w:r>
              <w:t>NInject</w:t>
            </w:r>
            <w:proofErr w:type="spellEnd"/>
            <w:r>
              <w:t xml:space="preserve">, </w:t>
            </w:r>
            <w:proofErr w:type="spellStart"/>
            <w:r>
              <w:t>StructureMap</w:t>
            </w:r>
            <w:proofErr w:type="spellEnd"/>
            <w:r>
              <w:t>, Unity, Spring.NET…</w:t>
            </w:r>
          </w:p>
          <w:p w14:paraId="2A4B8514" w14:textId="77777777" w:rsidR="0058787B" w:rsidRDefault="0058787B" w:rsidP="0058787B"/>
          <w:p w14:paraId="5C89BC14" w14:textId="6A26CFC3" w:rsidR="0058787B" w:rsidRPr="001A3E01" w:rsidRDefault="005F0BCC" w:rsidP="0058787B">
            <w:hyperlink r:id="rId30" w:history="1">
              <w:r w:rsidR="0058787B">
                <w:rPr>
                  <w:rStyle w:val="Hyperlink"/>
                </w:rPr>
                <w:t>http://rules.ssw.com.au/SoftwareDevelopment/RulestobetterArchitectureandCodeReview/Pages/DoYouImplementPatterns.aspx</w:t>
              </w:r>
            </w:hyperlink>
          </w:p>
        </w:tc>
        <w:tc>
          <w:tcPr>
            <w:tcW w:w="2800" w:type="dxa"/>
          </w:tcPr>
          <w:p w14:paraId="2B0121E2" w14:textId="1AEFEE56" w:rsidR="0058787B" w:rsidRPr="001A3E01" w:rsidRDefault="0058787B" w:rsidP="0058787B">
            <w:pP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01972C44" wp14:editId="4DFF2369">
                  <wp:extent cx="1657767" cy="1685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62790" cy="1691033"/>
                          </a:xfrm>
                          <a:prstGeom prst="rect">
                            <a:avLst/>
                          </a:prstGeom>
                        </pic:spPr>
                      </pic:pic>
                    </a:graphicData>
                  </a:graphic>
                </wp:inline>
              </w:drawing>
            </w:r>
          </w:p>
        </w:tc>
      </w:tr>
      <w:tr w:rsidR="0058787B" w:rsidRPr="001A3E01" w14:paraId="21C2D613" w14:textId="77777777" w:rsidTr="0058787B">
        <w:tc>
          <w:tcPr>
            <w:cnfStyle w:val="001000000000" w:firstRow="0" w:lastRow="0" w:firstColumn="1" w:lastColumn="0" w:oddVBand="0" w:evenVBand="0" w:oddHBand="0" w:evenHBand="0" w:firstRowFirstColumn="0" w:firstRowLastColumn="0" w:lastRowFirstColumn="0" w:lastRowLastColumn="0"/>
            <w:tcW w:w="6487" w:type="dxa"/>
          </w:tcPr>
          <w:p w14:paraId="1CA9FF9F" w14:textId="64B05CB8" w:rsidR="0058787B" w:rsidRDefault="0058787B" w:rsidP="0058787B">
            <w:r>
              <w:t>Do you know the SOLID principles and are you using them on your project?</w:t>
            </w:r>
          </w:p>
          <w:p w14:paraId="42F96D17" w14:textId="77777777" w:rsidR="0058787B" w:rsidRDefault="0058787B" w:rsidP="0058787B">
            <w:pPr>
              <w:pStyle w:val="ListParagraph"/>
              <w:numPr>
                <w:ilvl w:val="0"/>
                <w:numId w:val="15"/>
              </w:numPr>
            </w:pPr>
            <w:r>
              <w:t xml:space="preserve">Single Responsibility </w:t>
            </w:r>
          </w:p>
          <w:p w14:paraId="67CE7566" w14:textId="77777777" w:rsidR="0058787B" w:rsidRDefault="0058787B" w:rsidP="0058787B">
            <w:pPr>
              <w:pStyle w:val="ListParagraph"/>
              <w:numPr>
                <w:ilvl w:val="0"/>
                <w:numId w:val="15"/>
              </w:numPr>
            </w:pPr>
            <w:r>
              <w:t>Open Closed</w:t>
            </w:r>
          </w:p>
          <w:p w14:paraId="5A55D535" w14:textId="77777777" w:rsidR="0058787B" w:rsidRDefault="0058787B" w:rsidP="0058787B">
            <w:pPr>
              <w:pStyle w:val="ListParagraph"/>
              <w:numPr>
                <w:ilvl w:val="0"/>
                <w:numId w:val="15"/>
              </w:numPr>
            </w:pPr>
            <w:proofErr w:type="spellStart"/>
            <w:r>
              <w:t>Liskov</w:t>
            </w:r>
            <w:proofErr w:type="spellEnd"/>
            <w:r>
              <w:t xml:space="preserve"> Substitution</w:t>
            </w:r>
          </w:p>
          <w:p w14:paraId="3F1D5E1D" w14:textId="77777777" w:rsidR="0058787B" w:rsidRDefault="0058787B" w:rsidP="0058787B">
            <w:pPr>
              <w:pStyle w:val="ListParagraph"/>
              <w:numPr>
                <w:ilvl w:val="0"/>
                <w:numId w:val="15"/>
              </w:numPr>
            </w:pPr>
            <w:r>
              <w:t>Interface Segregation</w:t>
            </w:r>
          </w:p>
          <w:p w14:paraId="2914213D" w14:textId="77777777" w:rsidR="0058787B" w:rsidRDefault="0058787B" w:rsidP="0058787B">
            <w:pPr>
              <w:pStyle w:val="ListParagraph"/>
              <w:numPr>
                <w:ilvl w:val="0"/>
                <w:numId w:val="15"/>
              </w:numPr>
            </w:pPr>
            <w:r>
              <w:t>Dependency Inversion</w:t>
            </w:r>
          </w:p>
          <w:p w14:paraId="0EE53905" w14:textId="77777777" w:rsidR="0058787B" w:rsidRDefault="0058787B" w:rsidP="0058787B"/>
          <w:p w14:paraId="00598215" w14:textId="73E27422" w:rsidR="0058787B" w:rsidRPr="001A3E01" w:rsidRDefault="005F0BCC" w:rsidP="0058787B">
            <w:hyperlink r:id="rId32" w:history="1">
              <w:r w:rsidR="0058787B" w:rsidRPr="00543210">
                <w:rPr>
                  <w:rStyle w:val="Hyperlink"/>
                  <w:szCs w:val="20"/>
                </w:rPr>
                <w:t>http://rules.ssw.com.au/SoftwareDevelopment/RulestobetterArchitectureandCodeReview/Pages/DoYouKnowCommonDesignPrinciples.aspx</w:t>
              </w:r>
            </w:hyperlink>
            <w:r w:rsidR="0058787B">
              <w:t xml:space="preserve"> </w:t>
            </w:r>
          </w:p>
        </w:tc>
        <w:tc>
          <w:tcPr>
            <w:tcW w:w="2800" w:type="dxa"/>
          </w:tcPr>
          <w:p w14:paraId="04E008EB" w14:textId="668AC385" w:rsidR="0058787B" w:rsidRPr="001A3E01" w:rsidRDefault="0058787B" w:rsidP="0058787B">
            <w:pP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747BAE10" wp14:editId="4F3BCF9A">
                  <wp:extent cx="1600200" cy="15856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03070" cy="1588496"/>
                          </a:xfrm>
                          <a:prstGeom prst="rect">
                            <a:avLst/>
                          </a:prstGeom>
                        </pic:spPr>
                      </pic:pic>
                    </a:graphicData>
                  </a:graphic>
                </wp:inline>
              </w:drawing>
            </w:r>
          </w:p>
        </w:tc>
      </w:tr>
    </w:tbl>
    <w:p w14:paraId="55699A20" w14:textId="77777777" w:rsidR="0058787B" w:rsidRDefault="0058787B">
      <w:pPr>
        <w:rPr>
          <w:rFonts w:ascii="Verdana" w:hAnsi="Verdana"/>
          <w:spacing w:val="-10"/>
          <w:kern w:val="28"/>
          <w:sz w:val="40"/>
          <w:szCs w:val="40"/>
        </w:rPr>
      </w:pPr>
    </w:p>
    <w:p w14:paraId="0FD911F6" w14:textId="3A27CD6E" w:rsidR="004E3170" w:rsidRDefault="00326CE6" w:rsidP="004E3170">
      <w:pPr>
        <w:pStyle w:val="Heading1"/>
      </w:pPr>
      <w:r>
        <w:t>The Code</w:t>
      </w:r>
    </w:p>
    <w:p w14:paraId="0FD911F7" w14:textId="2E179C2E" w:rsidR="008A5A7A" w:rsidRDefault="008A5A7A" w:rsidP="00FB5677"/>
    <w:p w14:paraId="647AD412" w14:textId="7E78482A" w:rsidR="00AF0419" w:rsidRDefault="00AF0419" w:rsidP="00FB5677"/>
    <w:tbl>
      <w:tblPr>
        <w:tblStyle w:val="TableGrid"/>
        <w:tblW w:w="0" w:type="auto"/>
        <w:tblLayout w:type="fixed"/>
        <w:tblLook w:val="04A0" w:firstRow="1" w:lastRow="0" w:firstColumn="1" w:lastColumn="0" w:noHBand="0" w:noVBand="1"/>
      </w:tblPr>
      <w:tblGrid>
        <w:gridCol w:w="6487"/>
        <w:gridCol w:w="2800"/>
      </w:tblGrid>
      <w:tr w:rsidR="0058787B" w:rsidRPr="001A3E01" w14:paraId="103FEB89" w14:textId="77777777" w:rsidTr="00587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7" w:type="dxa"/>
          </w:tcPr>
          <w:p w14:paraId="470460B7" w14:textId="77777777" w:rsidR="0058787B" w:rsidRPr="001A3E01" w:rsidRDefault="0058787B" w:rsidP="0058787B">
            <w:r w:rsidRPr="001A3E01">
              <w:t>Achievement</w:t>
            </w:r>
          </w:p>
        </w:tc>
        <w:tc>
          <w:tcPr>
            <w:tcW w:w="2800" w:type="dxa"/>
          </w:tcPr>
          <w:p w14:paraId="0DFF2520" w14:textId="77777777" w:rsidR="0058787B" w:rsidRPr="001A3E01" w:rsidRDefault="0058787B" w:rsidP="0058787B">
            <w:pPr>
              <w:cnfStyle w:val="100000000000" w:firstRow="1" w:lastRow="0" w:firstColumn="0" w:lastColumn="0" w:oddVBand="0" w:evenVBand="0" w:oddHBand="0" w:evenHBand="0" w:firstRowFirstColumn="0" w:firstRowLastColumn="0" w:lastRowFirstColumn="0" w:lastRowLastColumn="0"/>
            </w:pPr>
            <w:r w:rsidRPr="001A3E01">
              <w:t>Badge</w:t>
            </w:r>
          </w:p>
        </w:tc>
      </w:tr>
      <w:tr w:rsidR="0058787B" w:rsidRPr="001A3E01" w14:paraId="682E63EE" w14:textId="77777777" w:rsidTr="0058787B">
        <w:tc>
          <w:tcPr>
            <w:cnfStyle w:val="001000000000" w:firstRow="0" w:lastRow="0" w:firstColumn="1" w:lastColumn="0" w:oddVBand="0" w:evenVBand="0" w:oddHBand="0" w:evenHBand="0" w:firstRowFirstColumn="0" w:firstRowLastColumn="0" w:lastRowFirstColumn="0" w:lastRowLastColumn="0"/>
            <w:tcW w:w="6487" w:type="dxa"/>
          </w:tcPr>
          <w:p w14:paraId="7F3B8F01" w14:textId="1A3B0914" w:rsidR="0058787B" w:rsidRDefault="0058787B" w:rsidP="0058787B">
            <w:r>
              <w:t xml:space="preserve">Do you conduct regular </w:t>
            </w:r>
            <w:r w:rsidR="005F0BCC">
              <w:t>architecture/UI/</w:t>
            </w:r>
            <w:r>
              <w:t>code reviews on your project?</w:t>
            </w:r>
          </w:p>
          <w:p w14:paraId="75D128CD" w14:textId="77777777" w:rsidR="0058787B" w:rsidRDefault="0058787B" w:rsidP="0058787B"/>
          <w:p w14:paraId="74172F97" w14:textId="0D11E034" w:rsidR="0058787B" w:rsidRPr="001A3E01" w:rsidRDefault="005F0BCC" w:rsidP="0058787B">
            <w:hyperlink r:id="rId34" w:history="1">
              <w:r w:rsidR="0058787B">
                <w:rPr>
                  <w:rStyle w:val="Hyperlink"/>
                </w:rPr>
                <w:t>http://rules.ssw.com.au/SoftwareDevelopment/RulestobetterArchitectureandCodeReview/Pages/default.aspx</w:t>
              </w:r>
            </w:hyperlink>
          </w:p>
          <w:p w14:paraId="6F401FBD" w14:textId="7F9628B0" w:rsidR="0058787B" w:rsidRPr="001A3E01" w:rsidRDefault="0058787B" w:rsidP="0058787B"/>
        </w:tc>
        <w:tc>
          <w:tcPr>
            <w:tcW w:w="2800" w:type="dxa"/>
          </w:tcPr>
          <w:p w14:paraId="0A0E786B" w14:textId="197CCDBB" w:rsidR="0058787B" w:rsidRPr="001A3E01" w:rsidRDefault="0058787B" w:rsidP="0058787B">
            <w:pP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63ED4A4C" wp14:editId="730AC78C">
                  <wp:extent cx="1657350" cy="167490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61160" cy="1678757"/>
                          </a:xfrm>
                          <a:prstGeom prst="rect">
                            <a:avLst/>
                          </a:prstGeom>
                        </pic:spPr>
                      </pic:pic>
                    </a:graphicData>
                  </a:graphic>
                </wp:inline>
              </w:drawing>
            </w:r>
          </w:p>
        </w:tc>
      </w:tr>
      <w:tr w:rsidR="0058787B" w:rsidRPr="001A3E01" w14:paraId="67AAF299" w14:textId="77777777" w:rsidTr="0058787B">
        <w:tc>
          <w:tcPr>
            <w:cnfStyle w:val="001000000000" w:firstRow="0" w:lastRow="0" w:firstColumn="1" w:lastColumn="0" w:oddVBand="0" w:evenVBand="0" w:oddHBand="0" w:evenHBand="0" w:firstRowFirstColumn="0" w:firstRowLastColumn="0" w:lastRowFirstColumn="0" w:lastRowLastColumn="0"/>
            <w:tcW w:w="6487" w:type="dxa"/>
          </w:tcPr>
          <w:p w14:paraId="6C595291" w14:textId="77777777" w:rsidR="0058787B" w:rsidRDefault="0058787B" w:rsidP="0058787B">
            <w:r>
              <w:t>Does your project have unit tests and do they all pass?</w:t>
            </w:r>
          </w:p>
          <w:p w14:paraId="39C16DCD" w14:textId="77777777" w:rsidR="0058787B" w:rsidRDefault="0058787B" w:rsidP="0058787B"/>
          <w:p w14:paraId="4C9E2551" w14:textId="77777777" w:rsidR="0058787B" w:rsidRDefault="0058787B" w:rsidP="0058787B"/>
          <w:p w14:paraId="7310EE8C" w14:textId="748A36B3" w:rsidR="0058787B" w:rsidRPr="001A3E01" w:rsidRDefault="005F0BCC" w:rsidP="0058787B">
            <w:hyperlink r:id="rId36" w:history="1">
              <w:r w:rsidR="0058787B">
                <w:rPr>
                  <w:rStyle w:val="Hyperlink"/>
                </w:rPr>
                <w:t>http://www.ssw.com.au/ssw/Standards/Rules/RulesToBetterUnitTests.aspx</w:t>
              </w:r>
            </w:hyperlink>
          </w:p>
        </w:tc>
        <w:tc>
          <w:tcPr>
            <w:tcW w:w="2800" w:type="dxa"/>
          </w:tcPr>
          <w:p w14:paraId="6B9C5663" w14:textId="37E54307" w:rsidR="0058787B" w:rsidRPr="001A3E01" w:rsidRDefault="0058787B" w:rsidP="0058787B">
            <w:pP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71492BD9" wp14:editId="130CFD5D">
                  <wp:extent cx="1562100" cy="164830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64145" cy="1650465"/>
                          </a:xfrm>
                          <a:prstGeom prst="rect">
                            <a:avLst/>
                          </a:prstGeom>
                        </pic:spPr>
                      </pic:pic>
                    </a:graphicData>
                  </a:graphic>
                </wp:inline>
              </w:drawing>
            </w:r>
          </w:p>
        </w:tc>
      </w:tr>
      <w:tr w:rsidR="0058787B" w:rsidRPr="001A3E01" w14:paraId="53820692" w14:textId="77777777" w:rsidTr="0058787B">
        <w:tc>
          <w:tcPr>
            <w:cnfStyle w:val="001000000000" w:firstRow="0" w:lastRow="0" w:firstColumn="1" w:lastColumn="0" w:oddVBand="0" w:evenVBand="0" w:oddHBand="0" w:evenHBand="0" w:firstRowFirstColumn="0" w:firstRowLastColumn="0" w:lastRowFirstColumn="0" w:lastRowLastColumn="0"/>
            <w:tcW w:w="6487" w:type="dxa"/>
          </w:tcPr>
          <w:p w14:paraId="25EC2CE1" w14:textId="6B77A53D" w:rsidR="0058787B" w:rsidRDefault="005F0BCC" w:rsidP="0058787B">
            <w:r>
              <w:t xml:space="preserve">Do you get your </w:t>
            </w:r>
            <w:r w:rsidR="0058787B">
              <w:t>code regularly reviewed by another developer?</w:t>
            </w:r>
            <w:r>
              <w:t xml:space="preserve"> (aka </w:t>
            </w:r>
            <w:proofErr w:type="spellStart"/>
            <w:r>
              <w:t>Pseduo</w:t>
            </w:r>
            <w:proofErr w:type="spellEnd"/>
            <w:r>
              <w:t xml:space="preserve"> Pair Programming)</w:t>
            </w:r>
          </w:p>
          <w:p w14:paraId="59FA29E5" w14:textId="77777777" w:rsidR="0058787B" w:rsidRDefault="0058787B" w:rsidP="0058787B"/>
          <w:p w14:paraId="2EB43EE4" w14:textId="77777777" w:rsidR="0058787B" w:rsidRDefault="005F0BCC" w:rsidP="0058787B">
            <w:hyperlink r:id="rId38" w:history="1">
              <w:r w:rsidR="0058787B">
                <w:rPr>
                  <w:rStyle w:val="Hyperlink"/>
                </w:rPr>
                <w:t>http://rules.ssw.com.au/Management/RulesToSuccessfulProjects/Pages/PairWork.aspx</w:t>
              </w:r>
            </w:hyperlink>
          </w:p>
          <w:p w14:paraId="53DD8BDD" w14:textId="77777777" w:rsidR="0058787B" w:rsidRDefault="0058787B" w:rsidP="0058787B"/>
          <w:p w14:paraId="74D114C7" w14:textId="72E78798" w:rsidR="0058787B" w:rsidRDefault="0058787B" w:rsidP="0058787B">
            <w:r>
              <w:rPr>
                <w:noProof/>
                <w:lang w:val="en-US"/>
              </w:rPr>
              <w:lastRenderedPageBreak/>
              <w:drawing>
                <wp:inline distT="0" distB="0" distL="0" distR="0" wp14:anchorId="58A7B902" wp14:editId="11E9C67B">
                  <wp:extent cx="3876675" cy="3052000"/>
                  <wp:effectExtent l="0" t="0" r="0" b="0"/>
                  <wp:docPr id="27" name="Picture 27" descr="http://commadot.com/wp-content/uploads/2009/02/w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madot.com/wp-content/uploads/2009/02/wtf.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6675" cy="3052000"/>
                          </a:xfrm>
                          <a:prstGeom prst="rect">
                            <a:avLst/>
                          </a:prstGeom>
                          <a:noFill/>
                          <a:ln>
                            <a:noFill/>
                          </a:ln>
                        </pic:spPr>
                      </pic:pic>
                    </a:graphicData>
                  </a:graphic>
                </wp:inline>
              </w:drawing>
            </w:r>
          </w:p>
        </w:tc>
        <w:tc>
          <w:tcPr>
            <w:tcW w:w="2800" w:type="dxa"/>
          </w:tcPr>
          <w:p w14:paraId="14170E08" w14:textId="1B1346DA" w:rsidR="0058787B" w:rsidRDefault="0058787B" w:rsidP="0058787B">
            <w:pPr>
              <w:cnfStyle w:val="000000000000" w:firstRow="0" w:lastRow="0" w:firstColumn="0" w:lastColumn="0" w:oddVBand="0" w:evenVBand="0" w:oddHBand="0" w:evenHBand="0" w:firstRowFirstColumn="0" w:firstRowLastColumn="0" w:lastRowFirstColumn="0" w:lastRowLastColumn="0"/>
              <w:rPr>
                <w:noProof/>
                <w:lang w:eastAsia="en-AU"/>
              </w:rPr>
            </w:pPr>
            <w:r>
              <w:rPr>
                <w:noProof/>
                <w:lang w:val="en-US"/>
              </w:rPr>
              <w:lastRenderedPageBreak/>
              <w:drawing>
                <wp:inline distT="0" distB="0" distL="0" distR="0" wp14:anchorId="4D91D344" wp14:editId="62203264">
                  <wp:extent cx="1638300" cy="157554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40985" cy="1578124"/>
                          </a:xfrm>
                          <a:prstGeom prst="rect">
                            <a:avLst/>
                          </a:prstGeom>
                        </pic:spPr>
                      </pic:pic>
                    </a:graphicData>
                  </a:graphic>
                </wp:inline>
              </w:drawing>
            </w:r>
          </w:p>
        </w:tc>
      </w:tr>
      <w:tr w:rsidR="0058787B" w:rsidRPr="001A3E01" w14:paraId="04FA1F03" w14:textId="77777777" w:rsidTr="0058787B">
        <w:tc>
          <w:tcPr>
            <w:cnfStyle w:val="001000000000" w:firstRow="0" w:lastRow="0" w:firstColumn="1" w:lastColumn="0" w:oddVBand="0" w:evenVBand="0" w:oddHBand="0" w:evenHBand="0" w:firstRowFirstColumn="0" w:firstRowLastColumn="0" w:lastRowFirstColumn="0" w:lastRowLastColumn="0"/>
            <w:tcW w:w="6487" w:type="dxa"/>
          </w:tcPr>
          <w:p w14:paraId="3758EADF" w14:textId="3D0F8631" w:rsidR="0058787B" w:rsidRDefault="00296546" w:rsidP="0058787B">
            <w:r>
              <w:lastRenderedPageBreak/>
              <w:t>Do you run code analysis tools to find common problems on your code?</w:t>
            </w:r>
          </w:p>
          <w:p w14:paraId="09FEDB5A" w14:textId="77777777" w:rsidR="00296546" w:rsidRDefault="00296546" w:rsidP="0058787B"/>
          <w:p w14:paraId="1131C2EC" w14:textId="77777777" w:rsidR="00296546" w:rsidRDefault="00296546" w:rsidP="0058787B">
            <w:r>
              <w:t>(Bonus if you do this as a check-in policy)</w:t>
            </w:r>
          </w:p>
          <w:p w14:paraId="179BD0F5" w14:textId="77777777" w:rsidR="00296546" w:rsidRDefault="00296546" w:rsidP="0058787B"/>
          <w:p w14:paraId="62345517" w14:textId="441200FD" w:rsidR="00296546" w:rsidRDefault="005F0BCC" w:rsidP="0058787B">
            <w:hyperlink r:id="rId41" w:history="1">
              <w:r w:rsidR="00296546">
                <w:rPr>
                  <w:rStyle w:val="Hyperlink"/>
                </w:rPr>
                <w:t>http://rules.ssw.com.au/SoftwareDevelopment/RulestobetterArchitectureandCodeReview/Pages/DoYouDoCodeAnalysis.aspx</w:t>
              </w:r>
            </w:hyperlink>
          </w:p>
        </w:tc>
        <w:tc>
          <w:tcPr>
            <w:tcW w:w="2800" w:type="dxa"/>
          </w:tcPr>
          <w:p w14:paraId="0CB132E4" w14:textId="7E8E1865" w:rsidR="0058787B" w:rsidRDefault="0058787B" w:rsidP="0058787B">
            <w:pPr>
              <w:cnfStyle w:val="000000000000" w:firstRow="0" w:lastRow="0" w:firstColumn="0" w:lastColumn="0" w:oddVBand="0" w:evenVBand="0" w:oddHBand="0" w:evenHBand="0" w:firstRowFirstColumn="0" w:firstRowLastColumn="0" w:lastRowFirstColumn="0" w:lastRowLastColumn="0"/>
              <w:rPr>
                <w:noProof/>
                <w:lang w:eastAsia="en-AU"/>
              </w:rPr>
            </w:pPr>
            <w:r>
              <w:rPr>
                <w:noProof/>
                <w:lang w:val="en-US"/>
              </w:rPr>
              <w:drawing>
                <wp:inline distT="0" distB="0" distL="0" distR="0" wp14:anchorId="2C4ACBD6" wp14:editId="6B31D7A4">
                  <wp:extent cx="1644080" cy="1647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47619" cy="1651372"/>
                          </a:xfrm>
                          <a:prstGeom prst="rect">
                            <a:avLst/>
                          </a:prstGeom>
                        </pic:spPr>
                      </pic:pic>
                    </a:graphicData>
                  </a:graphic>
                </wp:inline>
              </w:drawing>
            </w:r>
          </w:p>
        </w:tc>
      </w:tr>
      <w:tr w:rsidR="0058787B" w:rsidRPr="001A3E01" w14:paraId="3AFC1DDE" w14:textId="77777777" w:rsidTr="0058787B">
        <w:tc>
          <w:tcPr>
            <w:cnfStyle w:val="001000000000" w:firstRow="0" w:lastRow="0" w:firstColumn="1" w:lastColumn="0" w:oddVBand="0" w:evenVBand="0" w:oddHBand="0" w:evenHBand="0" w:firstRowFirstColumn="0" w:firstRowLastColumn="0" w:lastRowFirstColumn="0" w:lastRowLastColumn="0"/>
            <w:tcW w:w="6487" w:type="dxa"/>
          </w:tcPr>
          <w:p w14:paraId="6E21A116" w14:textId="29A29533" w:rsidR="0058787B" w:rsidRDefault="00296546" w:rsidP="0058787B">
            <w:r>
              <w:t xml:space="preserve">Do you check your code coverage results to make sure your tests are </w:t>
            </w:r>
            <w:r w:rsidR="00A0385D">
              <w:t>useful?</w:t>
            </w:r>
          </w:p>
          <w:p w14:paraId="1B2DCA05" w14:textId="77777777" w:rsidR="00296546" w:rsidRDefault="00296546" w:rsidP="0058787B"/>
          <w:p w14:paraId="2D294290" w14:textId="406F15B7" w:rsidR="00296546" w:rsidRDefault="005F0BCC" w:rsidP="0058787B">
            <w:hyperlink r:id="rId43" w:history="1">
              <w:r w:rsidR="00296546">
                <w:rPr>
                  <w:rStyle w:val="Hyperlink"/>
                </w:rPr>
                <w:t>http://rules.ssw.com.au/SoftwareDevelopment/RulestobetterArchitectureandCodeReview/Pages/DoYouLookForCodeCoverage.aspx</w:t>
              </w:r>
            </w:hyperlink>
          </w:p>
        </w:tc>
        <w:tc>
          <w:tcPr>
            <w:tcW w:w="2800" w:type="dxa"/>
          </w:tcPr>
          <w:p w14:paraId="22EB612F" w14:textId="677561B4" w:rsidR="0058787B" w:rsidRDefault="00296546" w:rsidP="0058787B">
            <w:pPr>
              <w:cnfStyle w:val="000000000000" w:firstRow="0" w:lastRow="0" w:firstColumn="0" w:lastColumn="0" w:oddVBand="0" w:evenVBand="0" w:oddHBand="0" w:evenHBand="0" w:firstRowFirstColumn="0" w:firstRowLastColumn="0" w:lastRowFirstColumn="0" w:lastRowLastColumn="0"/>
              <w:rPr>
                <w:noProof/>
                <w:lang w:eastAsia="en-AU"/>
              </w:rPr>
            </w:pPr>
            <w:r>
              <w:rPr>
                <w:noProof/>
                <w:lang w:val="en-US"/>
              </w:rPr>
              <w:drawing>
                <wp:inline distT="0" distB="0" distL="0" distR="0" wp14:anchorId="1D321D45" wp14:editId="48EDAE38">
                  <wp:extent cx="1676156" cy="12954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75947" cy="1295239"/>
                          </a:xfrm>
                          <a:prstGeom prst="rect">
                            <a:avLst/>
                          </a:prstGeom>
                        </pic:spPr>
                      </pic:pic>
                    </a:graphicData>
                  </a:graphic>
                </wp:inline>
              </w:drawing>
            </w:r>
          </w:p>
        </w:tc>
      </w:tr>
      <w:tr w:rsidR="0058787B" w:rsidRPr="001A3E01" w14:paraId="416F7F95" w14:textId="77777777" w:rsidTr="0058787B">
        <w:tc>
          <w:tcPr>
            <w:cnfStyle w:val="001000000000" w:firstRow="0" w:lastRow="0" w:firstColumn="1" w:lastColumn="0" w:oddVBand="0" w:evenVBand="0" w:oddHBand="0" w:evenHBand="0" w:firstRowFirstColumn="0" w:firstRowLastColumn="0" w:lastRowFirstColumn="0" w:lastRowLastColumn="0"/>
            <w:tcW w:w="6487" w:type="dxa"/>
          </w:tcPr>
          <w:p w14:paraId="315DCA4C" w14:textId="1AAB1D44" w:rsidR="0058787B" w:rsidRDefault="00A0385D" w:rsidP="0058787B">
            <w:r>
              <w:t>God Mode. Code is bug free.</w:t>
            </w:r>
          </w:p>
        </w:tc>
        <w:tc>
          <w:tcPr>
            <w:tcW w:w="2800" w:type="dxa"/>
          </w:tcPr>
          <w:p w14:paraId="762696AE" w14:textId="5ACF59B1" w:rsidR="0058787B" w:rsidRDefault="00A0385D" w:rsidP="0058787B">
            <w:pPr>
              <w:cnfStyle w:val="000000000000" w:firstRow="0" w:lastRow="0" w:firstColumn="0" w:lastColumn="0" w:oddVBand="0" w:evenVBand="0" w:oddHBand="0" w:evenHBand="0" w:firstRowFirstColumn="0" w:firstRowLastColumn="0" w:lastRowFirstColumn="0" w:lastRowLastColumn="0"/>
              <w:rPr>
                <w:noProof/>
                <w:lang w:eastAsia="en-AU"/>
              </w:rPr>
            </w:pPr>
            <w:r>
              <w:rPr>
                <w:noProof/>
                <w:lang w:val="en-US"/>
              </w:rPr>
              <w:drawing>
                <wp:inline distT="0" distB="0" distL="0" distR="0" wp14:anchorId="5FB0B1FE" wp14:editId="58965797">
                  <wp:extent cx="1655968" cy="16192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55761" cy="1619047"/>
                          </a:xfrm>
                          <a:prstGeom prst="rect">
                            <a:avLst/>
                          </a:prstGeom>
                        </pic:spPr>
                      </pic:pic>
                    </a:graphicData>
                  </a:graphic>
                </wp:inline>
              </w:drawing>
            </w:r>
          </w:p>
        </w:tc>
      </w:tr>
    </w:tbl>
    <w:p w14:paraId="6E1C1952" w14:textId="77777777" w:rsidR="0058787B" w:rsidRDefault="0058787B" w:rsidP="00FB5677"/>
    <w:p w14:paraId="388B5E0B" w14:textId="77777777" w:rsidR="000A0CC3" w:rsidRDefault="000A0CC3" w:rsidP="00FB5677">
      <w:r>
        <w:t xml:space="preserve">Tweet how many badges you collected on the </w:t>
      </w:r>
    </w:p>
    <w:p w14:paraId="475AE2BC" w14:textId="01A239FB" w:rsidR="000A0CC3" w:rsidRPr="00FB5677" w:rsidRDefault="000A0CC3" w:rsidP="00FB5677">
      <w:r>
        <w:t xml:space="preserve"> ‘How Attractive Are You’ Quiz @</w:t>
      </w:r>
      <w:proofErr w:type="spellStart"/>
      <w:r>
        <w:t>AdamCogan</w:t>
      </w:r>
      <w:proofErr w:type="spellEnd"/>
      <w:r>
        <w:t xml:space="preserve"> #ALM</w:t>
      </w:r>
      <w:bookmarkEnd w:id="0"/>
    </w:p>
    <w:sectPr w:rsidR="000A0CC3" w:rsidRPr="00FB5677" w:rsidSect="00F1489A">
      <w:headerReference w:type="default" r:id="rId46"/>
      <w:footerReference w:type="default" r:id="rId47"/>
      <w:headerReference w:type="first" r:id="rId48"/>
      <w:footerReference w:type="first" r:id="rId49"/>
      <w:pgSz w:w="11907" w:h="16840" w:code="9"/>
      <w:pgMar w:top="1134" w:right="1418" w:bottom="1718"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D91200" w14:textId="77777777" w:rsidR="000A0CC3" w:rsidRDefault="000A0CC3">
      <w:r>
        <w:separator/>
      </w:r>
    </w:p>
  </w:endnote>
  <w:endnote w:type="continuationSeparator" w:id="0">
    <w:p w14:paraId="0FD91201" w14:textId="77777777" w:rsidR="000A0CC3" w:rsidRDefault="000A0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ucida Console">
    <w:panose1 w:val="020B0609040504020204"/>
    <w:charset w:val="00"/>
    <w:family w:val="modern"/>
    <w:pitch w:val="fixed"/>
    <w:sig w:usb0="8000028F" w:usb1="00001800" w:usb2="00000000" w:usb3="00000000" w:csb0="0000001F" w:csb1="00000000"/>
  </w:font>
  <w:font w:name="Helvetica Neue LT Std">
    <w:altName w:val="Malgun Gothic"/>
    <w:charset w:val="00"/>
    <w:family w:val="swiss"/>
    <w:pitch w:val="variable"/>
    <w:sig w:usb0="00000003"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07" w:type="dxa"/>
      <w:tblBorders>
        <w:top w:val="single" w:sz="6" w:space="0" w:color="auto"/>
      </w:tblBorders>
      <w:tblLayout w:type="fixed"/>
      <w:tblLook w:val="0000" w:firstRow="0" w:lastRow="0" w:firstColumn="0" w:lastColumn="0" w:noHBand="0" w:noVBand="0"/>
    </w:tblPr>
    <w:tblGrid>
      <w:gridCol w:w="3708"/>
      <w:gridCol w:w="4140"/>
      <w:gridCol w:w="1359"/>
    </w:tblGrid>
    <w:tr w:rsidR="000A0CC3" w:rsidRPr="000F2526" w14:paraId="0FD91206" w14:textId="77777777">
      <w:trPr>
        <w:trHeight w:hRule="exact" w:val="320"/>
      </w:trPr>
      <w:tc>
        <w:tcPr>
          <w:tcW w:w="3708" w:type="dxa"/>
        </w:tcPr>
        <w:p w14:paraId="0FD91203" w14:textId="77777777" w:rsidR="000A0CC3" w:rsidRPr="000F2526" w:rsidRDefault="000A0CC3" w:rsidP="00061919">
          <w:pPr>
            <w:pStyle w:val="Footer"/>
            <w:spacing w:before="40"/>
            <w:jc w:val="left"/>
            <w:rPr>
              <w:spacing w:val="0"/>
              <w:szCs w:val="16"/>
            </w:rPr>
          </w:pPr>
          <w:r w:rsidRPr="000F2526">
            <w:rPr>
              <w:spacing w:val="0"/>
              <w:szCs w:val="16"/>
            </w:rPr>
            <w:t>© Superior Software for Windows Pty Limited</w:t>
          </w:r>
        </w:p>
      </w:tc>
      <w:tc>
        <w:tcPr>
          <w:tcW w:w="4140" w:type="dxa"/>
        </w:tcPr>
        <w:p w14:paraId="0FD91204" w14:textId="77777777" w:rsidR="000A0CC3" w:rsidRPr="000F2526" w:rsidRDefault="000A0CC3" w:rsidP="00061919">
          <w:pPr>
            <w:pStyle w:val="Footer"/>
            <w:spacing w:before="40"/>
            <w:jc w:val="left"/>
            <w:rPr>
              <w:spacing w:val="0"/>
              <w:szCs w:val="16"/>
            </w:rPr>
          </w:pPr>
          <w:fldSimple w:instr=" FILENAME   \* MERGEFORMAT ">
            <w:r w:rsidRPr="000A0CC3">
              <w:rPr>
                <w:noProof/>
                <w:spacing w:val="0"/>
                <w:szCs w:val="16"/>
              </w:rPr>
              <w:t>HowAttractiveAreYou</w:t>
            </w:r>
            <w:r>
              <w:rPr>
                <w:noProof/>
              </w:rPr>
              <w:t>.docx</w:t>
            </w:r>
          </w:fldSimple>
        </w:p>
      </w:tc>
      <w:tc>
        <w:tcPr>
          <w:tcW w:w="1359" w:type="dxa"/>
        </w:tcPr>
        <w:p w14:paraId="0FD91205" w14:textId="77777777" w:rsidR="000A0CC3" w:rsidRPr="000F2526" w:rsidRDefault="000A0CC3" w:rsidP="00061919">
          <w:pPr>
            <w:pStyle w:val="Footer"/>
            <w:spacing w:before="40"/>
            <w:jc w:val="right"/>
            <w:rPr>
              <w:spacing w:val="0"/>
              <w:szCs w:val="16"/>
            </w:rPr>
          </w:pPr>
          <w:r w:rsidRPr="000F2526">
            <w:rPr>
              <w:spacing w:val="0"/>
              <w:szCs w:val="16"/>
            </w:rPr>
            <w:t xml:space="preserve">Version: </w:t>
          </w:r>
          <w:fldSimple w:instr=" REVNUM  \* Arabic  \* MERGEFORMAT ">
            <w:r w:rsidRPr="000A0CC3">
              <w:rPr>
                <w:noProof/>
                <w:spacing w:val="0"/>
                <w:szCs w:val="16"/>
              </w:rPr>
              <w:t>2</w:t>
            </w:r>
          </w:fldSimple>
        </w:p>
      </w:tc>
    </w:tr>
    <w:tr w:rsidR="000A0CC3" w:rsidRPr="000F2526" w14:paraId="0FD9120A" w14:textId="77777777">
      <w:trPr>
        <w:trHeight w:hRule="exact" w:val="320"/>
      </w:trPr>
      <w:tc>
        <w:tcPr>
          <w:tcW w:w="3708" w:type="dxa"/>
        </w:tcPr>
        <w:p w14:paraId="0FD91207" w14:textId="77777777" w:rsidR="000A0CC3" w:rsidRPr="000F2526" w:rsidRDefault="000A0CC3" w:rsidP="00061919">
          <w:pPr>
            <w:pStyle w:val="Footer"/>
            <w:tabs>
              <w:tab w:val="clear" w:pos="8640"/>
              <w:tab w:val="right" w:pos="7920"/>
            </w:tabs>
            <w:spacing w:before="40"/>
            <w:jc w:val="left"/>
            <w:rPr>
              <w:spacing w:val="0"/>
              <w:szCs w:val="16"/>
            </w:rPr>
          </w:pPr>
          <w:hyperlink r:id="rId1" w:history="1">
            <w:r w:rsidRPr="000F2526">
              <w:rPr>
                <w:spacing w:val="0"/>
                <w:szCs w:val="16"/>
              </w:rPr>
              <w:t>info@ssw.com.au</w:t>
            </w:r>
          </w:hyperlink>
          <w:r w:rsidRPr="000F2526">
            <w:rPr>
              <w:spacing w:val="0"/>
              <w:szCs w:val="16"/>
            </w:rPr>
            <w:t xml:space="preserve"> </w:t>
          </w:r>
          <w:r>
            <w:rPr>
              <w:spacing w:val="0"/>
              <w:szCs w:val="16"/>
            </w:rPr>
            <w:t xml:space="preserve">| www.ssw.com.au </w:t>
          </w:r>
        </w:p>
      </w:tc>
      <w:tc>
        <w:tcPr>
          <w:tcW w:w="4140" w:type="dxa"/>
        </w:tcPr>
        <w:p w14:paraId="0FD91208" w14:textId="77777777" w:rsidR="000A0CC3" w:rsidRPr="000F2526" w:rsidRDefault="000A0CC3" w:rsidP="00061919">
          <w:pPr>
            <w:pStyle w:val="Footer"/>
            <w:tabs>
              <w:tab w:val="clear" w:pos="8640"/>
              <w:tab w:val="right" w:pos="7920"/>
            </w:tabs>
            <w:spacing w:before="40"/>
            <w:jc w:val="left"/>
            <w:rPr>
              <w:spacing w:val="0"/>
              <w:szCs w:val="16"/>
            </w:rPr>
          </w:pPr>
          <w:r w:rsidRPr="000F2526">
            <w:rPr>
              <w:spacing w:val="0"/>
              <w:szCs w:val="16"/>
            </w:rPr>
            <w:t>Phone +6</w:t>
          </w:r>
          <w:smartTag w:uri="urn:schemas-microsoft-com:office:smarttags" w:element="date">
            <w:smartTagPr>
              <w:attr w:name="Day" w:val="2"/>
              <w:attr w:name="Month" w:val="1"/>
              <w:attr w:name="ls" w:val="trans"/>
            </w:smartTagPr>
            <w:r w:rsidRPr="000F2526">
              <w:rPr>
                <w:spacing w:val="0"/>
                <w:szCs w:val="16"/>
              </w:rPr>
              <w:t>1 2 99</w:t>
            </w:r>
          </w:smartTag>
          <w:r w:rsidRPr="000F2526">
            <w:rPr>
              <w:spacing w:val="0"/>
              <w:szCs w:val="16"/>
            </w:rPr>
            <w:t>53 3000</w:t>
          </w:r>
          <w:r>
            <w:rPr>
              <w:spacing w:val="0"/>
              <w:szCs w:val="16"/>
            </w:rPr>
            <w:t xml:space="preserve"> | </w:t>
          </w:r>
          <w:r w:rsidRPr="000F2526">
            <w:rPr>
              <w:spacing w:val="0"/>
              <w:szCs w:val="16"/>
            </w:rPr>
            <w:t>Fax +6</w:t>
          </w:r>
          <w:smartTag w:uri="urn:schemas-microsoft-com:office:smarttags" w:element="date">
            <w:smartTagPr>
              <w:attr w:name="Day" w:val="2"/>
              <w:attr w:name="Month" w:val="1"/>
              <w:attr w:name="ls" w:val="trans"/>
            </w:smartTagPr>
            <w:r w:rsidRPr="000F2526">
              <w:rPr>
                <w:spacing w:val="0"/>
                <w:szCs w:val="16"/>
              </w:rPr>
              <w:t>1 2 99</w:t>
            </w:r>
          </w:smartTag>
          <w:r w:rsidRPr="000F2526">
            <w:rPr>
              <w:spacing w:val="0"/>
              <w:szCs w:val="16"/>
            </w:rPr>
            <w:t>53 3105</w:t>
          </w:r>
        </w:p>
      </w:tc>
      <w:tc>
        <w:tcPr>
          <w:tcW w:w="1359" w:type="dxa"/>
        </w:tcPr>
        <w:p w14:paraId="0FD91209" w14:textId="77777777" w:rsidR="000A0CC3" w:rsidRPr="000F2526" w:rsidRDefault="000A0CC3" w:rsidP="00061919">
          <w:pPr>
            <w:pStyle w:val="Footer"/>
            <w:spacing w:before="40"/>
            <w:jc w:val="right"/>
            <w:rPr>
              <w:spacing w:val="0"/>
              <w:szCs w:val="16"/>
            </w:rPr>
          </w:pPr>
          <w:r w:rsidRPr="000F2526">
            <w:rPr>
              <w:spacing w:val="0"/>
              <w:szCs w:val="16"/>
            </w:rPr>
            <w:t xml:space="preserve">Page  </w:t>
          </w:r>
          <w:r w:rsidRPr="000F2526">
            <w:rPr>
              <w:spacing w:val="0"/>
              <w:szCs w:val="16"/>
            </w:rPr>
            <w:fldChar w:fldCharType="begin"/>
          </w:r>
          <w:r w:rsidRPr="000F2526">
            <w:rPr>
              <w:spacing w:val="0"/>
              <w:szCs w:val="16"/>
            </w:rPr>
            <w:instrText xml:space="preserve"> PAGE </w:instrText>
          </w:r>
          <w:r w:rsidRPr="000F2526">
            <w:rPr>
              <w:spacing w:val="0"/>
              <w:szCs w:val="16"/>
            </w:rPr>
            <w:fldChar w:fldCharType="separate"/>
          </w:r>
          <w:r w:rsidR="006239A3">
            <w:rPr>
              <w:noProof/>
              <w:spacing w:val="0"/>
              <w:szCs w:val="16"/>
            </w:rPr>
            <w:t>2</w:t>
          </w:r>
          <w:r w:rsidRPr="000F2526">
            <w:rPr>
              <w:spacing w:val="0"/>
              <w:szCs w:val="16"/>
            </w:rPr>
            <w:fldChar w:fldCharType="end"/>
          </w:r>
          <w:r w:rsidRPr="000F2526">
            <w:rPr>
              <w:spacing w:val="0"/>
              <w:szCs w:val="16"/>
            </w:rPr>
            <w:t xml:space="preserve"> of  </w:t>
          </w:r>
          <w:r w:rsidRPr="000F2526">
            <w:rPr>
              <w:spacing w:val="0"/>
              <w:szCs w:val="16"/>
            </w:rPr>
            <w:fldChar w:fldCharType="begin"/>
          </w:r>
          <w:r w:rsidRPr="000F2526">
            <w:rPr>
              <w:spacing w:val="0"/>
              <w:szCs w:val="16"/>
            </w:rPr>
            <w:instrText xml:space="preserve"> NUMPAGES </w:instrText>
          </w:r>
          <w:r w:rsidRPr="000F2526">
            <w:rPr>
              <w:spacing w:val="0"/>
              <w:szCs w:val="16"/>
            </w:rPr>
            <w:fldChar w:fldCharType="separate"/>
          </w:r>
          <w:r w:rsidR="006239A3">
            <w:rPr>
              <w:noProof/>
              <w:spacing w:val="0"/>
              <w:szCs w:val="16"/>
            </w:rPr>
            <w:t>5</w:t>
          </w:r>
          <w:r w:rsidRPr="000F2526">
            <w:rPr>
              <w:spacing w:val="0"/>
              <w:szCs w:val="16"/>
            </w:rPr>
            <w:fldChar w:fldCharType="end"/>
          </w:r>
        </w:p>
      </w:tc>
    </w:tr>
  </w:tbl>
  <w:p w14:paraId="0FD9120B" w14:textId="77777777" w:rsidR="000A0CC3" w:rsidRPr="00F1489A" w:rsidRDefault="000A0CC3" w:rsidP="00F148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07" w:type="dxa"/>
      <w:tblBorders>
        <w:top w:val="single" w:sz="6" w:space="0" w:color="auto"/>
      </w:tblBorders>
      <w:tblLayout w:type="fixed"/>
      <w:tblLook w:val="0000" w:firstRow="0" w:lastRow="0" w:firstColumn="0" w:lastColumn="0" w:noHBand="0" w:noVBand="0"/>
    </w:tblPr>
    <w:tblGrid>
      <w:gridCol w:w="3708"/>
      <w:gridCol w:w="3960"/>
      <w:gridCol w:w="1539"/>
    </w:tblGrid>
    <w:tr w:rsidR="000A0CC3" w14:paraId="0FD91218" w14:textId="77777777">
      <w:trPr>
        <w:trHeight w:hRule="exact" w:val="320"/>
      </w:trPr>
      <w:tc>
        <w:tcPr>
          <w:tcW w:w="3708" w:type="dxa"/>
        </w:tcPr>
        <w:p w14:paraId="0FD91215" w14:textId="77777777" w:rsidR="000A0CC3" w:rsidRPr="000F2526" w:rsidRDefault="000A0CC3" w:rsidP="00041C24">
          <w:pPr>
            <w:pStyle w:val="Footer"/>
            <w:spacing w:before="40"/>
            <w:jc w:val="left"/>
            <w:rPr>
              <w:spacing w:val="0"/>
              <w:szCs w:val="16"/>
            </w:rPr>
          </w:pPr>
          <w:r w:rsidRPr="000F2526">
            <w:rPr>
              <w:spacing w:val="0"/>
              <w:szCs w:val="16"/>
            </w:rPr>
            <w:t xml:space="preserve">© </w:t>
          </w:r>
          <w:r>
            <w:rPr>
              <w:spacing w:val="0"/>
              <w:szCs w:val="16"/>
            </w:rPr>
            <w:t>SSW</w:t>
          </w:r>
        </w:p>
      </w:tc>
      <w:tc>
        <w:tcPr>
          <w:tcW w:w="3960" w:type="dxa"/>
        </w:tcPr>
        <w:p w14:paraId="0FD91216" w14:textId="77777777" w:rsidR="000A0CC3" w:rsidRPr="000F2526" w:rsidRDefault="000A0CC3" w:rsidP="00041C24">
          <w:pPr>
            <w:pStyle w:val="Footer"/>
            <w:spacing w:before="40"/>
            <w:jc w:val="left"/>
            <w:rPr>
              <w:spacing w:val="0"/>
              <w:szCs w:val="16"/>
            </w:rPr>
          </w:pPr>
          <w:fldSimple w:instr=" FILENAME   \* MERGEFORMAT ">
            <w:r w:rsidRPr="000A0CC3">
              <w:rPr>
                <w:noProof/>
                <w:spacing w:val="0"/>
                <w:szCs w:val="16"/>
              </w:rPr>
              <w:t>HowAttractiveAreYou</w:t>
            </w:r>
            <w:r>
              <w:rPr>
                <w:noProof/>
              </w:rPr>
              <w:t>.docx</w:t>
            </w:r>
          </w:fldSimple>
        </w:p>
      </w:tc>
      <w:tc>
        <w:tcPr>
          <w:tcW w:w="1539" w:type="dxa"/>
        </w:tcPr>
        <w:p w14:paraId="0FD91217" w14:textId="77777777" w:rsidR="000A0CC3" w:rsidRPr="000F2526" w:rsidRDefault="000A0CC3" w:rsidP="00041C24">
          <w:pPr>
            <w:pStyle w:val="Footer"/>
            <w:spacing w:before="40"/>
            <w:jc w:val="right"/>
            <w:rPr>
              <w:spacing w:val="0"/>
              <w:szCs w:val="16"/>
            </w:rPr>
          </w:pPr>
          <w:r w:rsidRPr="000F2526">
            <w:rPr>
              <w:spacing w:val="0"/>
              <w:szCs w:val="16"/>
            </w:rPr>
            <w:t xml:space="preserve">Version: </w:t>
          </w:r>
          <w:fldSimple w:instr=" REVNUM  \* Arabic  \* MERGEFORMAT ">
            <w:r w:rsidRPr="000A0CC3">
              <w:rPr>
                <w:noProof/>
                <w:spacing w:val="0"/>
                <w:szCs w:val="16"/>
              </w:rPr>
              <w:t>2</w:t>
            </w:r>
          </w:fldSimple>
        </w:p>
      </w:tc>
    </w:tr>
    <w:tr w:rsidR="000A0CC3" w14:paraId="0FD9121F" w14:textId="77777777">
      <w:trPr>
        <w:trHeight w:val="420"/>
      </w:trPr>
      <w:tc>
        <w:tcPr>
          <w:tcW w:w="7668" w:type="dxa"/>
          <w:gridSpan w:val="2"/>
        </w:tcPr>
        <w:tbl>
          <w:tblPr>
            <w:tblW w:w="9207" w:type="dxa"/>
            <w:tblBorders>
              <w:top w:val="single" w:sz="6" w:space="0" w:color="auto"/>
            </w:tblBorders>
            <w:tblLayout w:type="fixed"/>
            <w:tblLook w:val="0000" w:firstRow="0" w:lastRow="0" w:firstColumn="0" w:lastColumn="0" w:noHBand="0" w:noVBand="0"/>
          </w:tblPr>
          <w:tblGrid>
            <w:gridCol w:w="9207"/>
          </w:tblGrid>
          <w:tr w:rsidR="000A0CC3" w:rsidRPr="000F2526" w14:paraId="0FD9121C" w14:textId="77777777" w:rsidTr="00E4399D">
            <w:trPr>
              <w:trHeight w:val="420"/>
            </w:trPr>
            <w:tc>
              <w:tcPr>
                <w:tcW w:w="7668" w:type="dxa"/>
              </w:tcPr>
              <w:p w14:paraId="0FD91219" w14:textId="77777777" w:rsidR="000A0CC3" w:rsidRPr="00ED7BA9" w:rsidRDefault="000A0CC3" w:rsidP="002C5A31">
                <w:pPr>
                  <w:rPr>
                    <w:rFonts w:ascii="Helvetica Neue LT Std" w:hAnsi="Helvetica Neue LT Std" w:cs="Tahoma"/>
                    <w:sz w:val="16"/>
                    <w:szCs w:val="16"/>
                  </w:rPr>
                </w:pPr>
                <w:r>
                  <w:rPr>
                    <w:rFonts w:ascii="Helvetica Neue LT Std" w:hAnsi="Helvetica Neue LT Std"/>
                    <w:b/>
                    <w:sz w:val="16"/>
                    <w:szCs w:val="16"/>
                  </w:rPr>
                  <w:t>Building</w:t>
                </w:r>
                <w:r w:rsidRPr="00ED7BA9">
                  <w:rPr>
                    <w:rFonts w:ascii="Helvetica Neue LT Std" w:hAnsi="Helvetica Neue LT Std"/>
                    <w:b/>
                    <w:sz w:val="16"/>
                    <w:szCs w:val="16"/>
                  </w:rPr>
                  <w:t xml:space="preserve"> software people understand</w:t>
                </w:r>
                <w:r w:rsidRPr="00ED7BA9">
                  <w:rPr>
                    <w:rFonts w:ascii="Helvetica Neue LT Std" w:hAnsi="Helvetica Neue LT Std"/>
                    <w:sz w:val="16"/>
                    <w:szCs w:val="16"/>
                  </w:rPr>
                  <w:t xml:space="preserve">. Our core competency is helping you to deliver awesome </w:t>
                </w:r>
              </w:p>
              <w:p w14:paraId="0FD9121A" w14:textId="77777777" w:rsidR="000A0CC3" w:rsidRPr="00ED7BA9" w:rsidRDefault="000A0CC3" w:rsidP="002C5A31">
                <w:pPr>
                  <w:rPr>
                    <w:rFonts w:ascii="Helvetica Neue LT Std" w:hAnsi="Helvetica Neue LT Std"/>
                    <w:sz w:val="16"/>
                    <w:szCs w:val="16"/>
                  </w:rPr>
                </w:pPr>
                <w:r w:rsidRPr="00ED7BA9">
                  <w:rPr>
                    <w:rFonts w:ascii="Helvetica Neue LT Std" w:hAnsi="Helvetica Neue LT Std"/>
                    <w:sz w:val="16"/>
                    <w:szCs w:val="16"/>
                  </w:rPr>
                  <w:t>Microsoft solutions. We build the very best solutions with SharePoint, CRM and .NET</w:t>
                </w:r>
              </w:p>
              <w:p w14:paraId="0FD9121B" w14:textId="77777777" w:rsidR="000A0CC3" w:rsidRPr="00ED7BA9" w:rsidRDefault="000A0CC3" w:rsidP="00523D05">
                <w:pPr>
                  <w:rPr>
                    <w:rFonts w:ascii="Helvetica Neue LT Std" w:hAnsi="Helvetica Neue LT Std"/>
                    <w:sz w:val="18"/>
                    <w:szCs w:val="18"/>
                  </w:rPr>
                </w:pPr>
                <w:hyperlink r:id="rId1" w:history="1">
                  <w:r w:rsidRPr="00ED7BA9">
                    <w:rPr>
                      <w:rStyle w:val="Hyperlink"/>
                      <w:rFonts w:ascii="Helvetica Neue LT Std" w:hAnsi="Helvetica Neue LT Std"/>
                      <w:sz w:val="18"/>
                      <w:szCs w:val="18"/>
                    </w:rPr>
                    <w:t>Details on Consulting Services</w:t>
                  </w:r>
                </w:hyperlink>
              </w:p>
            </w:tc>
          </w:tr>
        </w:tbl>
        <w:p w14:paraId="0FD9121D" w14:textId="77777777" w:rsidR="000A0CC3" w:rsidRPr="000F2526" w:rsidRDefault="000A0CC3" w:rsidP="00DF2430">
          <w:pPr>
            <w:pStyle w:val="Footer"/>
            <w:tabs>
              <w:tab w:val="clear" w:pos="8640"/>
              <w:tab w:val="right" w:pos="7920"/>
            </w:tabs>
            <w:spacing w:before="40"/>
            <w:jc w:val="left"/>
            <w:rPr>
              <w:spacing w:val="0"/>
              <w:szCs w:val="16"/>
            </w:rPr>
          </w:pPr>
        </w:p>
      </w:tc>
      <w:tc>
        <w:tcPr>
          <w:tcW w:w="1539" w:type="dxa"/>
        </w:tcPr>
        <w:p w14:paraId="0FD9121E" w14:textId="77777777" w:rsidR="000A0CC3" w:rsidRPr="000F2526" w:rsidRDefault="000A0CC3" w:rsidP="0013619D">
          <w:pPr>
            <w:pStyle w:val="Footer"/>
            <w:spacing w:before="40"/>
            <w:jc w:val="right"/>
            <w:rPr>
              <w:spacing w:val="0"/>
              <w:szCs w:val="16"/>
            </w:rPr>
          </w:pPr>
          <w:r w:rsidRPr="000F2526">
            <w:rPr>
              <w:spacing w:val="0"/>
              <w:szCs w:val="16"/>
            </w:rPr>
            <w:t xml:space="preserve">Page  </w:t>
          </w:r>
          <w:r w:rsidRPr="000F2526">
            <w:rPr>
              <w:spacing w:val="0"/>
              <w:szCs w:val="16"/>
            </w:rPr>
            <w:fldChar w:fldCharType="begin"/>
          </w:r>
          <w:r w:rsidRPr="000F2526">
            <w:rPr>
              <w:spacing w:val="0"/>
              <w:szCs w:val="16"/>
            </w:rPr>
            <w:instrText xml:space="preserve"> PAGE </w:instrText>
          </w:r>
          <w:r w:rsidRPr="000F2526">
            <w:rPr>
              <w:spacing w:val="0"/>
              <w:szCs w:val="16"/>
            </w:rPr>
            <w:fldChar w:fldCharType="separate"/>
          </w:r>
          <w:r w:rsidR="006239A3">
            <w:rPr>
              <w:noProof/>
              <w:spacing w:val="0"/>
              <w:szCs w:val="16"/>
            </w:rPr>
            <w:t>1</w:t>
          </w:r>
          <w:r w:rsidRPr="000F2526">
            <w:rPr>
              <w:spacing w:val="0"/>
              <w:szCs w:val="16"/>
            </w:rPr>
            <w:fldChar w:fldCharType="end"/>
          </w:r>
          <w:r w:rsidRPr="000F2526">
            <w:rPr>
              <w:spacing w:val="0"/>
              <w:szCs w:val="16"/>
            </w:rPr>
            <w:t xml:space="preserve"> of  </w:t>
          </w:r>
          <w:r w:rsidRPr="000F2526">
            <w:rPr>
              <w:spacing w:val="0"/>
              <w:szCs w:val="16"/>
            </w:rPr>
            <w:fldChar w:fldCharType="begin"/>
          </w:r>
          <w:r w:rsidRPr="000F2526">
            <w:rPr>
              <w:spacing w:val="0"/>
              <w:szCs w:val="16"/>
            </w:rPr>
            <w:instrText xml:space="preserve"> NUMPAGES </w:instrText>
          </w:r>
          <w:r w:rsidRPr="000F2526">
            <w:rPr>
              <w:spacing w:val="0"/>
              <w:szCs w:val="16"/>
            </w:rPr>
            <w:fldChar w:fldCharType="separate"/>
          </w:r>
          <w:r w:rsidR="006239A3">
            <w:rPr>
              <w:noProof/>
              <w:spacing w:val="0"/>
              <w:szCs w:val="16"/>
            </w:rPr>
            <w:t>5</w:t>
          </w:r>
          <w:r w:rsidRPr="000F2526">
            <w:rPr>
              <w:spacing w:val="0"/>
              <w:szCs w:val="16"/>
            </w:rPr>
            <w:fldChar w:fldCharType="end"/>
          </w:r>
        </w:p>
      </w:tc>
    </w:tr>
  </w:tbl>
  <w:p w14:paraId="0FD91220" w14:textId="77777777" w:rsidR="000A0CC3" w:rsidRPr="00AC61FE" w:rsidRDefault="000A0CC3" w:rsidP="00AC61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D911FE" w14:textId="77777777" w:rsidR="000A0CC3" w:rsidRDefault="000A0CC3">
      <w:r>
        <w:separator/>
      </w:r>
    </w:p>
  </w:footnote>
  <w:footnote w:type="continuationSeparator" w:id="0">
    <w:p w14:paraId="0FD911FF" w14:textId="77777777" w:rsidR="000A0CC3" w:rsidRDefault="000A0C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D91202" w14:textId="77777777" w:rsidR="000A0CC3" w:rsidRPr="00116723" w:rsidRDefault="000A0CC3" w:rsidP="00116723">
    <w:pPr>
      <w:pStyle w:val="Header"/>
    </w:pPr>
    <w:r>
      <w:rPr>
        <w:noProof/>
        <w:lang w:val="en-US"/>
      </w:rPr>
      <w:drawing>
        <wp:inline distT="0" distB="0" distL="0" distR="0" wp14:anchorId="0FD91221" wp14:editId="0FD91222">
          <wp:extent cx="1000125" cy="781050"/>
          <wp:effectExtent l="0" t="0" r="9525" b="0"/>
          <wp:docPr id="2" name="Picture 1" descr="SSWLogoforWord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WLogoforWordTempla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0125" cy="7810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12" w:space="0" w:color="auto"/>
      </w:tblBorders>
      <w:tblCellMar>
        <w:top w:w="108" w:type="dxa"/>
        <w:bottom w:w="108" w:type="dxa"/>
      </w:tblCellMar>
      <w:tblLook w:val="01E0" w:firstRow="1" w:lastRow="1" w:firstColumn="1" w:lastColumn="1" w:noHBand="0" w:noVBand="0"/>
    </w:tblPr>
    <w:tblGrid>
      <w:gridCol w:w="2088"/>
      <w:gridCol w:w="3599"/>
      <w:gridCol w:w="3600"/>
    </w:tblGrid>
    <w:tr w:rsidR="000A0CC3" w14:paraId="0FD91213" w14:textId="77777777" w:rsidTr="00A1751F">
      <w:tc>
        <w:tcPr>
          <w:tcW w:w="2088" w:type="dxa"/>
          <w:vAlign w:val="center"/>
        </w:tcPr>
        <w:p w14:paraId="0FD9120C" w14:textId="77777777" w:rsidR="000A0CC3" w:rsidRDefault="000A0CC3" w:rsidP="00CF3B64">
          <w:r>
            <w:rPr>
              <w:noProof/>
              <w:lang w:val="en-US"/>
            </w:rPr>
            <w:drawing>
              <wp:inline distT="0" distB="0" distL="0" distR="0" wp14:anchorId="0FD91223" wp14:editId="0FD91224">
                <wp:extent cx="1000125" cy="781050"/>
                <wp:effectExtent l="0" t="0" r="9525" b="0"/>
                <wp:docPr id="1" name="Picture 2" descr="SSWLogoforWord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WLogoforWordTempla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0125" cy="781050"/>
                        </a:xfrm>
                        <a:prstGeom prst="rect">
                          <a:avLst/>
                        </a:prstGeom>
                        <a:noFill/>
                        <a:ln>
                          <a:noFill/>
                        </a:ln>
                      </pic:spPr>
                    </pic:pic>
                  </a:graphicData>
                </a:graphic>
              </wp:inline>
            </w:drawing>
          </w:r>
        </w:p>
      </w:tc>
      <w:tc>
        <w:tcPr>
          <w:tcW w:w="3599" w:type="dxa"/>
          <w:vAlign w:val="center"/>
        </w:tcPr>
        <w:p w14:paraId="0FD9120D" w14:textId="77777777" w:rsidR="000A0CC3" w:rsidRPr="00ED7BA9" w:rsidRDefault="000A0CC3" w:rsidP="00A1751F">
          <w:pPr>
            <w:spacing w:line="271" w:lineRule="auto"/>
            <w:rPr>
              <w:rFonts w:ascii="Helvetica Neue LT Std" w:hAnsi="Helvetica Neue LT Std" w:cs="Tahoma"/>
              <w:sz w:val="16"/>
              <w:szCs w:val="16"/>
            </w:rPr>
          </w:pPr>
          <w:r w:rsidRPr="00ED7BA9">
            <w:rPr>
              <w:rFonts w:ascii="Helvetica Neue LT Std" w:hAnsi="Helvetica Neue LT Std" w:cs="Tahoma"/>
              <w:sz w:val="16"/>
              <w:szCs w:val="16"/>
            </w:rPr>
            <w:t>SSW</w:t>
          </w:r>
        </w:p>
        <w:p w14:paraId="0FD9120E" w14:textId="77777777" w:rsidR="000A0CC3" w:rsidRPr="00ED7BA9" w:rsidRDefault="000A0CC3" w:rsidP="00A1751F">
          <w:pPr>
            <w:spacing w:line="271" w:lineRule="auto"/>
            <w:rPr>
              <w:rFonts w:ascii="Helvetica Neue LT Std" w:hAnsi="Helvetica Neue LT Std" w:cs="Tahoma"/>
              <w:sz w:val="16"/>
              <w:szCs w:val="16"/>
            </w:rPr>
          </w:pPr>
          <w:r w:rsidRPr="00ED7BA9">
            <w:rPr>
              <w:rFonts w:ascii="Helvetica Neue LT Std" w:hAnsi="Helvetica Neue LT Std" w:cs="Tahoma"/>
              <w:sz w:val="16"/>
              <w:szCs w:val="16"/>
            </w:rPr>
            <w:t>Australia</w:t>
          </w:r>
        </w:p>
      </w:tc>
      <w:tc>
        <w:tcPr>
          <w:tcW w:w="3600" w:type="dxa"/>
          <w:vAlign w:val="center"/>
        </w:tcPr>
        <w:p w14:paraId="0FD9120F" w14:textId="77777777" w:rsidR="000A0CC3" w:rsidRPr="00ED7BA9" w:rsidRDefault="000A0CC3" w:rsidP="00A1751F">
          <w:pPr>
            <w:pStyle w:val="Footer"/>
            <w:spacing w:before="40" w:line="271" w:lineRule="auto"/>
            <w:jc w:val="right"/>
            <w:rPr>
              <w:rFonts w:ascii="Helvetica Neue LT Std" w:hAnsi="Helvetica Neue LT Std" w:cs="Tahoma"/>
              <w:szCs w:val="16"/>
            </w:rPr>
          </w:pPr>
          <w:r w:rsidRPr="00ED7BA9">
            <w:rPr>
              <w:rFonts w:ascii="Helvetica Neue LT Std" w:hAnsi="Helvetica Neue LT Std" w:cs="Tahoma"/>
              <w:szCs w:val="16"/>
            </w:rPr>
            <w:t xml:space="preserve">info@ssw.com.au                </w:t>
          </w:r>
        </w:p>
        <w:p w14:paraId="0FD91210" w14:textId="77777777" w:rsidR="000A0CC3" w:rsidRPr="00ED7BA9" w:rsidRDefault="000A0CC3" w:rsidP="00A1751F">
          <w:pPr>
            <w:pStyle w:val="Footer"/>
            <w:spacing w:before="40" w:line="271" w:lineRule="auto"/>
            <w:jc w:val="right"/>
            <w:rPr>
              <w:rFonts w:ascii="Helvetica Neue LT Std" w:hAnsi="Helvetica Neue LT Std" w:cs="Tahoma"/>
              <w:szCs w:val="16"/>
            </w:rPr>
          </w:pPr>
          <w:r w:rsidRPr="00ED7BA9">
            <w:rPr>
              <w:rFonts w:ascii="Helvetica Neue LT Std" w:hAnsi="Helvetica Neue LT Std" w:cs="Tahoma"/>
              <w:szCs w:val="16"/>
            </w:rPr>
            <w:t>www.ssw.com.au</w:t>
          </w:r>
        </w:p>
        <w:p w14:paraId="0FD91211" w14:textId="77777777" w:rsidR="000A0CC3" w:rsidRPr="00ED7BA9" w:rsidRDefault="000A0CC3" w:rsidP="00A1751F">
          <w:pPr>
            <w:pStyle w:val="Footer"/>
            <w:tabs>
              <w:tab w:val="clear" w:pos="4320"/>
              <w:tab w:val="clear" w:pos="8640"/>
              <w:tab w:val="center" w:pos="2197"/>
            </w:tabs>
            <w:spacing w:before="40" w:line="271" w:lineRule="auto"/>
            <w:ind w:left="108"/>
            <w:jc w:val="right"/>
            <w:rPr>
              <w:rFonts w:ascii="Helvetica Neue LT Std" w:hAnsi="Helvetica Neue LT Std" w:cs="Tahoma"/>
              <w:szCs w:val="16"/>
            </w:rPr>
          </w:pPr>
          <w:r w:rsidRPr="00ED7BA9">
            <w:rPr>
              <w:rFonts w:ascii="Helvetica Neue LT Std" w:hAnsi="Helvetica Neue LT Std" w:cs="Tahoma"/>
              <w:szCs w:val="16"/>
            </w:rPr>
            <w:tab/>
            <w:t xml:space="preserve">Phone (+ 61) 2 9953 3000  </w:t>
          </w:r>
        </w:p>
        <w:p w14:paraId="0FD91212" w14:textId="77777777" w:rsidR="000A0CC3" w:rsidRPr="00ED7BA9" w:rsidRDefault="000A0CC3" w:rsidP="00A1751F">
          <w:pPr>
            <w:pStyle w:val="Footer"/>
            <w:tabs>
              <w:tab w:val="clear" w:pos="4320"/>
              <w:tab w:val="clear" w:pos="8640"/>
              <w:tab w:val="center" w:pos="2197"/>
            </w:tabs>
            <w:spacing w:before="40" w:line="271" w:lineRule="auto"/>
            <w:ind w:left="108"/>
            <w:jc w:val="right"/>
            <w:rPr>
              <w:rFonts w:ascii="Helvetica Neue LT Std" w:hAnsi="Helvetica Neue LT Std" w:cs="Tahoma"/>
              <w:szCs w:val="16"/>
            </w:rPr>
          </w:pPr>
        </w:p>
      </w:tc>
    </w:tr>
  </w:tbl>
  <w:p w14:paraId="0FD91214" w14:textId="77777777" w:rsidR="000A0CC3" w:rsidRDefault="000A0CC3" w:rsidP="00F634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D231F"/>
    <w:multiLevelType w:val="hybridMultilevel"/>
    <w:tmpl w:val="313298EE"/>
    <w:lvl w:ilvl="0" w:tplc="68AC2AE0">
      <w:start w:val="1"/>
      <w:numFmt w:val="bullet"/>
      <w:lvlText w:val="-"/>
      <w:lvlJc w:val="left"/>
      <w:pPr>
        <w:tabs>
          <w:tab w:val="num" w:pos="720"/>
        </w:tabs>
        <w:ind w:left="720" w:hanging="360"/>
      </w:pPr>
      <w:rPr>
        <w:rFonts w:ascii="Times New Roman" w:hAnsi="Times New Roman" w:hint="default"/>
      </w:rPr>
    </w:lvl>
    <w:lvl w:ilvl="1" w:tplc="4DFE8B4E" w:tentative="1">
      <w:start w:val="1"/>
      <w:numFmt w:val="bullet"/>
      <w:lvlText w:val="-"/>
      <w:lvlJc w:val="left"/>
      <w:pPr>
        <w:tabs>
          <w:tab w:val="num" w:pos="1440"/>
        </w:tabs>
        <w:ind w:left="1440" w:hanging="360"/>
      </w:pPr>
      <w:rPr>
        <w:rFonts w:ascii="Times New Roman" w:hAnsi="Times New Roman" w:hint="default"/>
      </w:rPr>
    </w:lvl>
    <w:lvl w:ilvl="2" w:tplc="D2D0119C" w:tentative="1">
      <w:start w:val="1"/>
      <w:numFmt w:val="bullet"/>
      <w:lvlText w:val="-"/>
      <w:lvlJc w:val="left"/>
      <w:pPr>
        <w:tabs>
          <w:tab w:val="num" w:pos="2160"/>
        </w:tabs>
        <w:ind w:left="2160" w:hanging="360"/>
      </w:pPr>
      <w:rPr>
        <w:rFonts w:ascii="Times New Roman" w:hAnsi="Times New Roman" w:hint="default"/>
      </w:rPr>
    </w:lvl>
    <w:lvl w:ilvl="3" w:tplc="F47CFF4C" w:tentative="1">
      <w:start w:val="1"/>
      <w:numFmt w:val="bullet"/>
      <w:lvlText w:val="-"/>
      <w:lvlJc w:val="left"/>
      <w:pPr>
        <w:tabs>
          <w:tab w:val="num" w:pos="2880"/>
        </w:tabs>
        <w:ind w:left="2880" w:hanging="360"/>
      </w:pPr>
      <w:rPr>
        <w:rFonts w:ascii="Times New Roman" w:hAnsi="Times New Roman" w:hint="default"/>
      </w:rPr>
    </w:lvl>
    <w:lvl w:ilvl="4" w:tplc="C5FA7C22" w:tentative="1">
      <w:start w:val="1"/>
      <w:numFmt w:val="bullet"/>
      <w:lvlText w:val="-"/>
      <w:lvlJc w:val="left"/>
      <w:pPr>
        <w:tabs>
          <w:tab w:val="num" w:pos="3600"/>
        </w:tabs>
        <w:ind w:left="3600" w:hanging="360"/>
      </w:pPr>
      <w:rPr>
        <w:rFonts w:ascii="Times New Roman" w:hAnsi="Times New Roman" w:hint="default"/>
      </w:rPr>
    </w:lvl>
    <w:lvl w:ilvl="5" w:tplc="A552B066" w:tentative="1">
      <w:start w:val="1"/>
      <w:numFmt w:val="bullet"/>
      <w:lvlText w:val="-"/>
      <w:lvlJc w:val="left"/>
      <w:pPr>
        <w:tabs>
          <w:tab w:val="num" w:pos="4320"/>
        </w:tabs>
        <w:ind w:left="4320" w:hanging="360"/>
      </w:pPr>
      <w:rPr>
        <w:rFonts w:ascii="Times New Roman" w:hAnsi="Times New Roman" w:hint="default"/>
      </w:rPr>
    </w:lvl>
    <w:lvl w:ilvl="6" w:tplc="E998EE76" w:tentative="1">
      <w:start w:val="1"/>
      <w:numFmt w:val="bullet"/>
      <w:lvlText w:val="-"/>
      <w:lvlJc w:val="left"/>
      <w:pPr>
        <w:tabs>
          <w:tab w:val="num" w:pos="5040"/>
        </w:tabs>
        <w:ind w:left="5040" w:hanging="360"/>
      </w:pPr>
      <w:rPr>
        <w:rFonts w:ascii="Times New Roman" w:hAnsi="Times New Roman" w:hint="default"/>
      </w:rPr>
    </w:lvl>
    <w:lvl w:ilvl="7" w:tplc="CC3A5108" w:tentative="1">
      <w:start w:val="1"/>
      <w:numFmt w:val="bullet"/>
      <w:lvlText w:val="-"/>
      <w:lvlJc w:val="left"/>
      <w:pPr>
        <w:tabs>
          <w:tab w:val="num" w:pos="5760"/>
        </w:tabs>
        <w:ind w:left="5760" w:hanging="360"/>
      </w:pPr>
      <w:rPr>
        <w:rFonts w:ascii="Times New Roman" w:hAnsi="Times New Roman" w:hint="default"/>
      </w:rPr>
    </w:lvl>
    <w:lvl w:ilvl="8" w:tplc="2AF8E9B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69E0799"/>
    <w:multiLevelType w:val="hybridMultilevel"/>
    <w:tmpl w:val="4DD2EA98"/>
    <w:lvl w:ilvl="0" w:tplc="5A8C0D12">
      <w:start w:val="1"/>
      <w:numFmt w:val="bullet"/>
      <w:lvlText w:val="-"/>
      <w:lvlJc w:val="left"/>
      <w:pPr>
        <w:tabs>
          <w:tab w:val="num" w:pos="720"/>
        </w:tabs>
        <w:ind w:left="720" w:hanging="360"/>
      </w:pPr>
      <w:rPr>
        <w:rFonts w:ascii="Times New Roman" w:hAnsi="Times New Roman" w:hint="default"/>
      </w:rPr>
    </w:lvl>
    <w:lvl w:ilvl="1" w:tplc="E25EDC8A" w:tentative="1">
      <w:start w:val="1"/>
      <w:numFmt w:val="bullet"/>
      <w:lvlText w:val="-"/>
      <w:lvlJc w:val="left"/>
      <w:pPr>
        <w:tabs>
          <w:tab w:val="num" w:pos="1440"/>
        </w:tabs>
        <w:ind w:left="1440" w:hanging="360"/>
      </w:pPr>
      <w:rPr>
        <w:rFonts w:ascii="Times New Roman" w:hAnsi="Times New Roman" w:hint="default"/>
      </w:rPr>
    </w:lvl>
    <w:lvl w:ilvl="2" w:tplc="2CBA3710" w:tentative="1">
      <w:start w:val="1"/>
      <w:numFmt w:val="bullet"/>
      <w:lvlText w:val="-"/>
      <w:lvlJc w:val="left"/>
      <w:pPr>
        <w:tabs>
          <w:tab w:val="num" w:pos="2160"/>
        </w:tabs>
        <w:ind w:left="2160" w:hanging="360"/>
      </w:pPr>
      <w:rPr>
        <w:rFonts w:ascii="Times New Roman" w:hAnsi="Times New Roman" w:hint="default"/>
      </w:rPr>
    </w:lvl>
    <w:lvl w:ilvl="3" w:tplc="BA76E62A" w:tentative="1">
      <w:start w:val="1"/>
      <w:numFmt w:val="bullet"/>
      <w:lvlText w:val="-"/>
      <w:lvlJc w:val="left"/>
      <w:pPr>
        <w:tabs>
          <w:tab w:val="num" w:pos="2880"/>
        </w:tabs>
        <w:ind w:left="2880" w:hanging="360"/>
      </w:pPr>
      <w:rPr>
        <w:rFonts w:ascii="Times New Roman" w:hAnsi="Times New Roman" w:hint="default"/>
      </w:rPr>
    </w:lvl>
    <w:lvl w:ilvl="4" w:tplc="925E8250" w:tentative="1">
      <w:start w:val="1"/>
      <w:numFmt w:val="bullet"/>
      <w:lvlText w:val="-"/>
      <w:lvlJc w:val="left"/>
      <w:pPr>
        <w:tabs>
          <w:tab w:val="num" w:pos="3600"/>
        </w:tabs>
        <w:ind w:left="3600" w:hanging="360"/>
      </w:pPr>
      <w:rPr>
        <w:rFonts w:ascii="Times New Roman" w:hAnsi="Times New Roman" w:hint="default"/>
      </w:rPr>
    </w:lvl>
    <w:lvl w:ilvl="5" w:tplc="BC4EB64C" w:tentative="1">
      <w:start w:val="1"/>
      <w:numFmt w:val="bullet"/>
      <w:lvlText w:val="-"/>
      <w:lvlJc w:val="left"/>
      <w:pPr>
        <w:tabs>
          <w:tab w:val="num" w:pos="4320"/>
        </w:tabs>
        <w:ind w:left="4320" w:hanging="360"/>
      </w:pPr>
      <w:rPr>
        <w:rFonts w:ascii="Times New Roman" w:hAnsi="Times New Roman" w:hint="default"/>
      </w:rPr>
    </w:lvl>
    <w:lvl w:ilvl="6" w:tplc="261A389C" w:tentative="1">
      <w:start w:val="1"/>
      <w:numFmt w:val="bullet"/>
      <w:lvlText w:val="-"/>
      <w:lvlJc w:val="left"/>
      <w:pPr>
        <w:tabs>
          <w:tab w:val="num" w:pos="5040"/>
        </w:tabs>
        <w:ind w:left="5040" w:hanging="360"/>
      </w:pPr>
      <w:rPr>
        <w:rFonts w:ascii="Times New Roman" w:hAnsi="Times New Roman" w:hint="default"/>
      </w:rPr>
    </w:lvl>
    <w:lvl w:ilvl="7" w:tplc="0D1C6314" w:tentative="1">
      <w:start w:val="1"/>
      <w:numFmt w:val="bullet"/>
      <w:lvlText w:val="-"/>
      <w:lvlJc w:val="left"/>
      <w:pPr>
        <w:tabs>
          <w:tab w:val="num" w:pos="5760"/>
        </w:tabs>
        <w:ind w:left="5760" w:hanging="360"/>
      </w:pPr>
      <w:rPr>
        <w:rFonts w:ascii="Times New Roman" w:hAnsi="Times New Roman" w:hint="default"/>
      </w:rPr>
    </w:lvl>
    <w:lvl w:ilvl="8" w:tplc="636CAE18" w:tentative="1">
      <w:start w:val="1"/>
      <w:numFmt w:val="bullet"/>
      <w:lvlText w:val="-"/>
      <w:lvlJc w:val="left"/>
      <w:pPr>
        <w:tabs>
          <w:tab w:val="num" w:pos="6480"/>
        </w:tabs>
        <w:ind w:left="6480" w:hanging="360"/>
      </w:pPr>
      <w:rPr>
        <w:rFonts w:ascii="Times New Roman" w:hAnsi="Times New Roman" w:hint="default"/>
      </w:rPr>
    </w:lvl>
  </w:abstractNum>
  <w:abstractNum w:abstractNumId="2">
    <w:nsid w:val="0DEA6F93"/>
    <w:multiLevelType w:val="multilevel"/>
    <w:tmpl w:val="3236C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067D3"/>
    <w:multiLevelType w:val="multilevel"/>
    <w:tmpl w:val="8A0A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AB1212"/>
    <w:multiLevelType w:val="hybridMultilevel"/>
    <w:tmpl w:val="FE465792"/>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5">
    <w:nsid w:val="296842E1"/>
    <w:multiLevelType w:val="hybridMultilevel"/>
    <w:tmpl w:val="CD8CEE4A"/>
    <w:lvl w:ilvl="0" w:tplc="366E902E">
      <w:start w:val="1"/>
      <w:numFmt w:val="bullet"/>
      <w:lvlText w:val="-"/>
      <w:lvlJc w:val="left"/>
      <w:pPr>
        <w:tabs>
          <w:tab w:val="num" w:pos="720"/>
        </w:tabs>
        <w:ind w:left="720" w:hanging="360"/>
      </w:pPr>
      <w:rPr>
        <w:rFonts w:ascii="Times New Roman" w:hAnsi="Times New Roman" w:hint="default"/>
      </w:rPr>
    </w:lvl>
    <w:lvl w:ilvl="1" w:tplc="9BC0AC26" w:tentative="1">
      <w:start w:val="1"/>
      <w:numFmt w:val="bullet"/>
      <w:lvlText w:val="-"/>
      <w:lvlJc w:val="left"/>
      <w:pPr>
        <w:tabs>
          <w:tab w:val="num" w:pos="1440"/>
        </w:tabs>
        <w:ind w:left="1440" w:hanging="360"/>
      </w:pPr>
      <w:rPr>
        <w:rFonts w:ascii="Times New Roman" w:hAnsi="Times New Roman" w:hint="default"/>
      </w:rPr>
    </w:lvl>
    <w:lvl w:ilvl="2" w:tplc="D068C578" w:tentative="1">
      <w:start w:val="1"/>
      <w:numFmt w:val="bullet"/>
      <w:lvlText w:val="-"/>
      <w:lvlJc w:val="left"/>
      <w:pPr>
        <w:tabs>
          <w:tab w:val="num" w:pos="2160"/>
        </w:tabs>
        <w:ind w:left="2160" w:hanging="360"/>
      </w:pPr>
      <w:rPr>
        <w:rFonts w:ascii="Times New Roman" w:hAnsi="Times New Roman" w:hint="default"/>
      </w:rPr>
    </w:lvl>
    <w:lvl w:ilvl="3" w:tplc="0E9E25DC" w:tentative="1">
      <w:start w:val="1"/>
      <w:numFmt w:val="bullet"/>
      <w:lvlText w:val="-"/>
      <w:lvlJc w:val="left"/>
      <w:pPr>
        <w:tabs>
          <w:tab w:val="num" w:pos="2880"/>
        </w:tabs>
        <w:ind w:left="2880" w:hanging="360"/>
      </w:pPr>
      <w:rPr>
        <w:rFonts w:ascii="Times New Roman" w:hAnsi="Times New Roman" w:hint="default"/>
      </w:rPr>
    </w:lvl>
    <w:lvl w:ilvl="4" w:tplc="C6B6F1E4" w:tentative="1">
      <w:start w:val="1"/>
      <w:numFmt w:val="bullet"/>
      <w:lvlText w:val="-"/>
      <w:lvlJc w:val="left"/>
      <w:pPr>
        <w:tabs>
          <w:tab w:val="num" w:pos="3600"/>
        </w:tabs>
        <w:ind w:left="3600" w:hanging="360"/>
      </w:pPr>
      <w:rPr>
        <w:rFonts w:ascii="Times New Roman" w:hAnsi="Times New Roman" w:hint="default"/>
      </w:rPr>
    </w:lvl>
    <w:lvl w:ilvl="5" w:tplc="57C45E20" w:tentative="1">
      <w:start w:val="1"/>
      <w:numFmt w:val="bullet"/>
      <w:lvlText w:val="-"/>
      <w:lvlJc w:val="left"/>
      <w:pPr>
        <w:tabs>
          <w:tab w:val="num" w:pos="4320"/>
        </w:tabs>
        <w:ind w:left="4320" w:hanging="360"/>
      </w:pPr>
      <w:rPr>
        <w:rFonts w:ascii="Times New Roman" w:hAnsi="Times New Roman" w:hint="default"/>
      </w:rPr>
    </w:lvl>
    <w:lvl w:ilvl="6" w:tplc="7FE04408" w:tentative="1">
      <w:start w:val="1"/>
      <w:numFmt w:val="bullet"/>
      <w:lvlText w:val="-"/>
      <w:lvlJc w:val="left"/>
      <w:pPr>
        <w:tabs>
          <w:tab w:val="num" w:pos="5040"/>
        </w:tabs>
        <w:ind w:left="5040" w:hanging="360"/>
      </w:pPr>
      <w:rPr>
        <w:rFonts w:ascii="Times New Roman" w:hAnsi="Times New Roman" w:hint="default"/>
      </w:rPr>
    </w:lvl>
    <w:lvl w:ilvl="7" w:tplc="356A6B36" w:tentative="1">
      <w:start w:val="1"/>
      <w:numFmt w:val="bullet"/>
      <w:lvlText w:val="-"/>
      <w:lvlJc w:val="left"/>
      <w:pPr>
        <w:tabs>
          <w:tab w:val="num" w:pos="5760"/>
        </w:tabs>
        <w:ind w:left="5760" w:hanging="360"/>
      </w:pPr>
      <w:rPr>
        <w:rFonts w:ascii="Times New Roman" w:hAnsi="Times New Roman" w:hint="default"/>
      </w:rPr>
    </w:lvl>
    <w:lvl w:ilvl="8" w:tplc="7FC2BE3A" w:tentative="1">
      <w:start w:val="1"/>
      <w:numFmt w:val="bullet"/>
      <w:lvlText w:val="-"/>
      <w:lvlJc w:val="left"/>
      <w:pPr>
        <w:tabs>
          <w:tab w:val="num" w:pos="6480"/>
        </w:tabs>
        <w:ind w:left="6480" w:hanging="360"/>
      </w:pPr>
      <w:rPr>
        <w:rFonts w:ascii="Times New Roman" w:hAnsi="Times New Roman" w:hint="default"/>
      </w:rPr>
    </w:lvl>
  </w:abstractNum>
  <w:abstractNum w:abstractNumId="6">
    <w:nsid w:val="383632CA"/>
    <w:multiLevelType w:val="hybridMultilevel"/>
    <w:tmpl w:val="6AAE0D40"/>
    <w:lvl w:ilvl="0" w:tplc="C37C1250">
      <w:start w:val="1"/>
      <w:numFmt w:val="bullet"/>
      <w:lvlText w:val="-"/>
      <w:lvlJc w:val="left"/>
      <w:pPr>
        <w:tabs>
          <w:tab w:val="num" w:pos="720"/>
        </w:tabs>
        <w:ind w:left="720" w:hanging="360"/>
      </w:pPr>
      <w:rPr>
        <w:rFonts w:ascii="Times New Roman" w:hAnsi="Times New Roman" w:hint="default"/>
      </w:rPr>
    </w:lvl>
    <w:lvl w:ilvl="1" w:tplc="043A703A" w:tentative="1">
      <w:start w:val="1"/>
      <w:numFmt w:val="bullet"/>
      <w:lvlText w:val="-"/>
      <w:lvlJc w:val="left"/>
      <w:pPr>
        <w:tabs>
          <w:tab w:val="num" w:pos="1440"/>
        </w:tabs>
        <w:ind w:left="1440" w:hanging="360"/>
      </w:pPr>
      <w:rPr>
        <w:rFonts w:ascii="Times New Roman" w:hAnsi="Times New Roman" w:hint="default"/>
      </w:rPr>
    </w:lvl>
    <w:lvl w:ilvl="2" w:tplc="E2CA06FA" w:tentative="1">
      <w:start w:val="1"/>
      <w:numFmt w:val="bullet"/>
      <w:lvlText w:val="-"/>
      <w:lvlJc w:val="left"/>
      <w:pPr>
        <w:tabs>
          <w:tab w:val="num" w:pos="2160"/>
        </w:tabs>
        <w:ind w:left="2160" w:hanging="360"/>
      </w:pPr>
      <w:rPr>
        <w:rFonts w:ascii="Times New Roman" w:hAnsi="Times New Roman" w:hint="default"/>
      </w:rPr>
    </w:lvl>
    <w:lvl w:ilvl="3" w:tplc="0096E8BC" w:tentative="1">
      <w:start w:val="1"/>
      <w:numFmt w:val="bullet"/>
      <w:lvlText w:val="-"/>
      <w:lvlJc w:val="left"/>
      <w:pPr>
        <w:tabs>
          <w:tab w:val="num" w:pos="2880"/>
        </w:tabs>
        <w:ind w:left="2880" w:hanging="360"/>
      </w:pPr>
      <w:rPr>
        <w:rFonts w:ascii="Times New Roman" w:hAnsi="Times New Roman" w:hint="default"/>
      </w:rPr>
    </w:lvl>
    <w:lvl w:ilvl="4" w:tplc="10284D3C" w:tentative="1">
      <w:start w:val="1"/>
      <w:numFmt w:val="bullet"/>
      <w:lvlText w:val="-"/>
      <w:lvlJc w:val="left"/>
      <w:pPr>
        <w:tabs>
          <w:tab w:val="num" w:pos="3600"/>
        </w:tabs>
        <w:ind w:left="3600" w:hanging="360"/>
      </w:pPr>
      <w:rPr>
        <w:rFonts w:ascii="Times New Roman" w:hAnsi="Times New Roman" w:hint="default"/>
      </w:rPr>
    </w:lvl>
    <w:lvl w:ilvl="5" w:tplc="62607E90" w:tentative="1">
      <w:start w:val="1"/>
      <w:numFmt w:val="bullet"/>
      <w:lvlText w:val="-"/>
      <w:lvlJc w:val="left"/>
      <w:pPr>
        <w:tabs>
          <w:tab w:val="num" w:pos="4320"/>
        </w:tabs>
        <w:ind w:left="4320" w:hanging="360"/>
      </w:pPr>
      <w:rPr>
        <w:rFonts w:ascii="Times New Roman" w:hAnsi="Times New Roman" w:hint="default"/>
      </w:rPr>
    </w:lvl>
    <w:lvl w:ilvl="6" w:tplc="F7F04A6E" w:tentative="1">
      <w:start w:val="1"/>
      <w:numFmt w:val="bullet"/>
      <w:lvlText w:val="-"/>
      <w:lvlJc w:val="left"/>
      <w:pPr>
        <w:tabs>
          <w:tab w:val="num" w:pos="5040"/>
        </w:tabs>
        <w:ind w:left="5040" w:hanging="360"/>
      </w:pPr>
      <w:rPr>
        <w:rFonts w:ascii="Times New Roman" w:hAnsi="Times New Roman" w:hint="default"/>
      </w:rPr>
    </w:lvl>
    <w:lvl w:ilvl="7" w:tplc="D682B588" w:tentative="1">
      <w:start w:val="1"/>
      <w:numFmt w:val="bullet"/>
      <w:lvlText w:val="-"/>
      <w:lvlJc w:val="left"/>
      <w:pPr>
        <w:tabs>
          <w:tab w:val="num" w:pos="5760"/>
        </w:tabs>
        <w:ind w:left="5760" w:hanging="360"/>
      </w:pPr>
      <w:rPr>
        <w:rFonts w:ascii="Times New Roman" w:hAnsi="Times New Roman" w:hint="default"/>
      </w:rPr>
    </w:lvl>
    <w:lvl w:ilvl="8" w:tplc="DA6885CC" w:tentative="1">
      <w:start w:val="1"/>
      <w:numFmt w:val="bullet"/>
      <w:lvlText w:val="-"/>
      <w:lvlJc w:val="left"/>
      <w:pPr>
        <w:tabs>
          <w:tab w:val="num" w:pos="6480"/>
        </w:tabs>
        <w:ind w:left="6480" w:hanging="360"/>
      </w:pPr>
      <w:rPr>
        <w:rFonts w:ascii="Times New Roman" w:hAnsi="Times New Roman" w:hint="default"/>
      </w:rPr>
    </w:lvl>
  </w:abstractNum>
  <w:abstractNum w:abstractNumId="7">
    <w:nsid w:val="48A23C1B"/>
    <w:multiLevelType w:val="hybridMultilevel"/>
    <w:tmpl w:val="C6E2811A"/>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A8816EF"/>
    <w:multiLevelType w:val="multilevel"/>
    <w:tmpl w:val="22B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F4D0763"/>
    <w:multiLevelType w:val="hybridMultilevel"/>
    <w:tmpl w:val="290ABCA6"/>
    <w:lvl w:ilvl="0" w:tplc="D034DB92">
      <w:start w:val="1"/>
      <w:numFmt w:val="bullet"/>
      <w:lvlText w:val="-"/>
      <w:lvlJc w:val="left"/>
      <w:pPr>
        <w:tabs>
          <w:tab w:val="num" w:pos="720"/>
        </w:tabs>
        <w:ind w:left="720" w:hanging="360"/>
      </w:pPr>
      <w:rPr>
        <w:rFonts w:ascii="Times New Roman" w:hAnsi="Times New Roman" w:hint="default"/>
      </w:rPr>
    </w:lvl>
    <w:lvl w:ilvl="1" w:tplc="09A41A0E">
      <w:start w:val="1"/>
      <w:numFmt w:val="bullet"/>
      <w:lvlText w:val="-"/>
      <w:lvlJc w:val="left"/>
      <w:pPr>
        <w:tabs>
          <w:tab w:val="num" w:pos="1440"/>
        </w:tabs>
        <w:ind w:left="1440" w:hanging="360"/>
      </w:pPr>
      <w:rPr>
        <w:rFonts w:ascii="Times New Roman" w:hAnsi="Times New Roman" w:hint="default"/>
      </w:rPr>
    </w:lvl>
    <w:lvl w:ilvl="2" w:tplc="DA90821C" w:tentative="1">
      <w:start w:val="1"/>
      <w:numFmt w:val="bullet"/>
      <w:lvlText w:val="-"/>
      <w:lvlJc w:val="left"/>
      <w:pPr>
        <w:tabs>
          <w:tab w:val="num" w:pos="2160"/>
        </w:tabs>
        <w:ind w:left="2160" w:hanging="360"/>
      </w:pPr>
      <w:rPr>
        <w:rFonts w:ascii="Times New Roman" w:hAnsi="Times New Roman" w:hint="default"/>
      </w:rPr>
    </w:lvl>
    <w:lvl w:ilvl="3" w:tplc="EAF43D5E" w:tentative="1">
      <w:start w:val="1"/>
      <w:numFmt w:val="bullet"/>
      <w:lvlText w:val="-"/>
      <w:lvlJc w:val="left"/>
      <w:pPr>
        <w:tabs>
          <w:tab w:val="num" w:pos="2880"/>
        </w:tabs>
        <w:ind w:left="2880" w:hanging="360"/>
      </w:pPr>
      <w:rPr>
        <w:rFonts w:ascii="Times New Roman" w:hAnsi="Times New Roman" w:hint="default"/>
      </w:rPr>
    </w:lvl>
    <w:lvl w:ilvl="4" w:tplc="C62AF660" w:tentative="1">
      <w:start w:val="1"/>
      <w:numFmt w:val="bullet"/>
      <w:lvlText w:val="-"/>
      <w:lvlJc w:val="left"/>
      <w:pPr>
        <w:tabs>
          <w:tab w:val="num" w:pos="3600"/>
        </w:tabs>
        <w:ind w:left="3600" w:hanging="360"/>
      </w:pPr>
      <w:rPr>
        <w:rFonts w:ascii="Times New Roman" w:hAnsi="Times New Roman" w:hint="default"/>
      </w:rPr>
    </w:lvl>
    <w:lvl w:ilvl="5" w:tplc="8BF6CAE0" w:tentative="1">
      <w:start w:val="1"/>
      <w:numFmt w:val="bullet"/>
      <w:lvlText w:val="-"/>
      <w:lvlJc w:val="left"/>
      <w:pPr>
        <w:tabs>
          <w:tab w:val="num" w:pos="4320"/>
        </w:tabs>
        <w:ind w:left="4320" w:hanging="360"/>
      </w:pPr>
      <w:rPr>
        <w:rFonts w:ascii="Times New Roman" w:hAnsi="Times New Roman" w:hint="default"/>
      </w:rPr>
    </w:lvl>
    <w:lvl w:ilvl="6" w:tplc="6BB802F8" w:tentative="1">
      <w:start w:val="1"/>
      <w:numFmt w:val="bullet"/>
      <w:lvlText w:val="-"/>
      <w:lvlJc w:val="left"/>
      <w:pPr>
        <w:tabs>
          <w:tab w:val="num" w:pos="5040"/>
        </w:tabs>
        <w:ind w:left="5040" w:hanging="360"/>
      </w:pPr>
      <w:rPr>
        <w:rFonts w:ascii="Times New Roman" w:hAnsi="Times New Roman" w:hint="default"/>
      </w:rPr>
    </w:lvl>
    <w:lvl w:ilvl="7" w:tplc="2B864220" w:tentative="1">
      <w:start w:val="1"/>
      <w:numFmt w:val="bullet"/>
      <w:lvlText w:val="-"/>
      <w:lvlJc w:val="left"/>
      <w:pPr>
        <w:tabs>
          <w:tab w:val="num" w:pos="5760"/>
        </w:tabs>
        <w:ind w:left="5760" w:hanging="360"/>
      </w:pPr>
      <w:rPr>
        <w:rFonts w:ascii="Times New Roman" w:hAnsi="Times New Roman" w:hint="default"/>
      </w:rPr>
    </w:lvl>
    <w:lvl w:ilvl="8" w:tplc="218A07C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64BC4DE0"/>
    <w:multiLevelType w:val="multilevel"/>
    <w:tmpl w:val="6556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826DFE"/>
    <w:multiLevelType w:val="multilevel"/>
    <w:tmpl w:val="E848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8951E4"/>
    <w:multiLevelType w:val="multilevel"/>
    <w:tmpl w:val="A322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B31038"/>
    <w:multiLevelType w:val="hybridMultilevel"/>
    <w:tmpl w:val="3F32F250"/>
    <w:lvl w:ilvl="0" w:tplc="9998ED8C">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1"/>
  </w:num>
  <w:num w:numId="3">
    <w:abstractNumId w:val="10"/>
  </w:num>
  <w:num w:numId="4">
    <w:abstractNumId w:val="8"/>
  </w:num>
  <w:num w:numId="5">
    <w:abstractNumId w:val="4"/>
  </w:num>
  <w:num w:numId="6">
    <w:abstractNumId w:val="9"/>
  </w:num>
  <w:num w:numId="7">
    <w:abstractNumId w:val="5"/>
  </w:num>
  <w:num w:numId="8">
    <w:abstractNumId w:val="6"/>
  </w:num>
  <w:num w:numId="9">
    <w:abstractNumId w:val="1"/>
  </w:num>
  <w:num w:numId="10">
    <w:abstractNumId w:val="0"/>
  </w:num>
  <w:num w:numId="11">
    <w:abstractNumId w:val="3"/>
  </w:num>
  <w:num w:numId="12">
    <w:abstractNumId w:val="2"/>
  </w:num>
  <w:num w:numId="13">
    <w:abstractNumId w:val="12"/>
  </w:num>
  <w:num w:numId="1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170"/>
    <w:rsid w:val="0000139B"/>
    <w:rsid w:val="000100D0"/>
    <w:rsid w:val="000174D1"/>
    <w:rsid w:val="00041C24"/>
    <w:rsid w:val="00061919"/>
    <w:rsid w:val="00080837"/>
    <w:rsid w:val="000A0CC3"/>
    <w:rsid w:val="000E534C"/>
    <w:rsid w:val="000F016D"/>
    <w:rsid w:val="000F2526"/>
    <w:rsid w:val="00116723"/>
    <w:rsid w:val="0013619D"/>
    <w:rsid w:val="00136CD8"/>
    <w:rsid w:val="00141CFA"/>
    <w:rsid w:val="00147A49"/>
    <w:rsid w:val="00160C14"/>
    <w:rsid w:val="001705DC"/>
    <w:rsid w:val="001A3E01"/>
    <w:rsid w:val="001C2B40"/>
    <w:rsid w:val="001E3B1E"/>
    <w:rsid w:val="001F2580"/>
    <w:rsid w:val="00212456"/>
    <w:rsid w:val="00263102"/>
    <w:rsid w:val="00263921"/>
    <w:rsid w:val="00264963"/>
    <w:rsid w:val="002662E2"/>
    <w:rsid w:val="002723F8"/>
    <w:rsid w:val="00285550"/>
    <w:rsid w:val="00293F58"/>
    <w:rsid w:val="00296546"/>
    <w:rsid w:val="002A13E8"/>
    <w:rsid w:val="002C1C42"/>
    <w:rsid w:val="002C5A31"/>
    <w:rsid w:val="002D04A0"/>
    <w:rsid w:val="002D63C2"/>
    <w:rsid w:val="002E1237"/>
    <w:rsid w:val="00317D35"/>
    <w:rsid w:val="00326CE6"/>
    <w:rsid w:val="00334F82"/>
    <w:rsid w:val="0036464B"/>
    <w:rsid w:val="003870FC"/>
    <w:rsid w:val="00396770"/>
    <w:rsid w:val="003A34D5"/>
    <w:rsid w:val="003B100D"/>
    <w:rsid w:val="003B29BF"/>
    <w:rsid w:val="00401B3A"/>
    <w:rsid w:val="00485292"/>
    <w:rsid w:val="00491870"/>
    <w:rsid w:val="004A0672"/>
    <w:rsid w:val="004A16E6"/>
    <w:rsid w:val="004A20BE"/>
    <w:rsid w:val="004C182A"/>
    <w:rsid w:val="004C1888"/>
    <w:rsid w:val="004E3170"/>
    <w:rsid w:val="00510A4E"/>
    <w:rsid w:val="005162B6"/>
    <w:rsid w:val="00523D05"/>
    <w:rsid w:val="00527EFC"/>
    <w:rsid w:val="0058787B"/>
    <w:rsid w:val="005F0BCC"/>
    <w:rsid w:val="00611D6F"/>
    <w:rsid w:val="006239A3"/>
    <w:rsid w:val="00625588"/>
    <w:rsid w:val="006255BC"/>
    <w:rsid w:val="006434B4"/>
    <w:rsid w:val="00650D43"/>
    <w:rsid w:val="00655616"/>
    <w:rsid w:val="00656B74"/>
    <w:rsid w:val="00677567"/>
    <w:rsid w:val="006855C4"/>
    <w:rsid w:val="0069379F"/>
    <w:rsid w:val="00697567"/>
    <w:rsid w:val="00727313"/>
    <w:rsid w:val="0073506B"/>
    <w:rsid w:val="00742ABE"/>
    <w:rsid w:val="00746F43"/>
    <w:rsid w:val="00754A83"/>
    <w:rsid w:val="007603A0"/>
    <w:rsid w:val="007737A9"/>
    <w:rsid w:val="007756BB"/>
    <w:rsid w:val="0077745C"/>
    <w:rsid w:val="007E1D0E"/>
    <w:rsid w:val="007E772B"/>
    <w:rsid w:val="007F24D1"/>
    <w:rsid w:val="00813640"/>
    <w:rsid w:val="008642AD"/>
    <w:rsid w:val="00882D80"/>
    <w:rsid w:val="008A5A7A"/>
    <w:rsid w:val="00907BF4"/>
    <w:rsid w:val="00915043"/>
    <w:rsid w:val="009614A3"/>
    <w:rsid w:val="00965756"/>
    <w:rsid w:val="009B5807"/>
    <w:rsid w:val="009E00F8"/>
    <w:rsid w:val="009E7C39"/>
    <w:rsid w:val="00A0385D"/>
    <w:rsid w:val="00A06141"/>
    <w:rsid w:val="00A0698D"/>
    <w:rsid w:val="00A1751F"/>
    <w:rsid w:val="00A414A0"/>
    <w:rsid w:val="00A55066"/>
    <w:rsid w:val="00A61932"/>
    <w:rsid w:val="00A83768"/>
    <w:rsid w:val="00AA703D"/>
    <w:rsid w:val="00AB215C"/>
    <w:rsid w:val="00AB2B88"/>
    <w:rsid w:val="00AB3C68"/>
    <w:rsid w:val="00AC1FFB"/>
    <w:rsid w:val="00AC61FE"/>
    <w:rsid w:val="00AD6A1C"/>
    <w:rsid w:val="00AE36E0"/>
    <w:rsid w:val="00AF0419"/>
    <w:rsid w:val="00AF1BDC"/>
    <w:rsid w:val="00B14243"/>
    <w:rsid w:val="00B16594"/>
    <w:rsid w:val="00B35384"/>
    <w:rsid w:val="00B405C6"/>
    <w:rsid w:val="00B40CD0"/>
    <w:rsid w:val="00B57963"/>
    <w:rsid w:val="00B918B5"/>
    <w:rsid w:val="00BA6DCD"/>
    <w:rsid w:val="00BB23F5"/>
    <w:rsid w:val="00BE073C"/>
    <w:rsid w:val="00C31115"/>
    <w:rsid w:val="00C343DB"/>
    <w:rsid w:val="00C61CD0"/>
    <w:rsid w:val="00C80F6F"/>
    <w:rsid w:val="00C85C1C"/>
    <w:rsid w:val="00CA1E84"/>
    <w:rsid w:val="00CE758C"/>
    <w:rsid w:val="00CF3B64"/>
    <w:rsid w:val="00D048F7"/>
    <w:rsid w:val="00D42B90"/>
    <w:rsid w:val="00D42D82"/>
    <w:rsid w:val="00D42EDE"/>
    <w:rsid w:val="00D44D14"/>
    <w:rsid w:val="00D775BB"/>
    <w:rsid w:val="00DA07FA"/>
    <w:rsid w:val="00DB0E09"/>
    <w:rsid w:val="00DB2462"/>
    <w:rsid w:val="00DC1778"/>
    <w:rsid w:val="00DC3394"/>
    <w:rsid w:val="00DD13DC"/>
    <w:rsid w:val="00DF2430"/>
    <w:rsid w:val="00E03497"/>
    <w:rsid w:val="00E26D71"/>
    <w:rsid w:val="00E33896"/>
    <w:rsid w:val="00E4399D"/>
    <w:rsid w:val="00E47EC0"/>
    <w:rsid w:val="00E52BF1"/>
    <w:rsid w:val="00E648CB"/>
    <w:rsid w:val="00E7080D"/>
    <w:rsid w:val="00E92DC0"/>
    <w:rsid w:val="00EA1CDE"/>
    <w:rsid w:val="00EA6EDC"/>
    <w:rsid w:val="00EB5657"/>
    <w:rsid w:val="00ED5D9D"/>
    <w:rsid w:val="00ED7BA9"/>
    <w:rsid w:val="00EE150B"/>
    <w:rsid w:val="00F1489A"/>
    <w:rsid w:val="00F31216"/>
    <w:rsid w:val="00F6347B"/>
    <w:rsid w:val="00FB5677"/>
    <w:rsid w:val="00FB7607"/>
    <w:rsid w:val="00FD1E28"/>
    <w:rsid w:val="00FE465F"/>
    <w:rsid w:val="00FE669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8193"/>
    <o:shapelayout v:ext="edit">
      <o:idmap v:ext="edit" data="1"/>
    </o:shapelayout>
  </w:shapeDefaults>
  <w:decimalSymbol w:val="."/>
  <w:listSeparator w:val=","/>
  <w14:docId w14:val="0FD91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1D0E"/>
    <w:rPr>
      <w:rFonts w:ascii="Tahoma" w:hAnsi="Tahoma"/>
      <w:sz w:val="22"/>
      <w:lang w:eastAsia="en-US"/>
    </w:rPr>
  </w:style>
  <w:style w:type="paragraph" w:styleId="Heading1">
    <w:name w:val="heading 1"/>
    <w:basedOn w:val="Normal"/>
    <w:next w:val="Normal"/>
    <w:qFormat/>
    <w:rsid w:val="002662E2"/>
    <w:pPr>
      <w:keepNext/>
      <w:keepLines/>
      <w:pBdr>
        <w:top w:val="single" w:sz="36" w:space="0" w:color="FF0000"/>
      </w:pBdr>
      <w:shd w:val="clear" w:color="auto" w:fill="E6E6E6"/>
      <w:spacing w:before="360" w:after="120"/>
      <w:outlineLvl w:val="0"/>
    </w:pPr>
    <w:rPr>
      <w:rFonts w:ascii="Verdana" w:hAnsi="Verdana"/>
      <w:spacing w:val="-10"/>
      <w:kern w:val="28"/>
      <w:sz w:val="40"/>
      <w:szCs w:val="40"/>
    </w:rPr>
  </w:style>
  <w:style w:type="paragraph" w:styleId="Heading2">
    <w:name w:val="heading 2"/>
    <w:basedOn w:val="Normal"/>
    <w:next w:val="Normal"/>
    <w:qFormat/>
    <w:rsid w:val="002662E2"/>
    <w:pPr>
      <w:keepNext/>
      <w:pBdr>
        <w:top w:val="single" w:sz="24" w:space="0" w:color="FF0000"/>
      </w:pBdr>
      <w:shd w:val="clear" w:color="auto" w:fill="E6E6E6"/>
      <w:spacing w:before="240" w:after="120"/>
      <w:outlineLvl w:val="1"/>
    </w:pPr>
    <w:rPr>
      <w:rFonts w:ascii="Verdana" w:hAnsi="Verdana" w:cs="Arial"/>
      <w:bCs/>
      <w:iCs/>
      <w:sz w:val="32"/>
      <w:szCs w:val="32"/>
    </w:rPr>
  </w:style>
  <w:style w:type="paragraph" w:styleId="Heading3">
    <w:name w:val="heading 3"/>
    <w:basedOn w:val="Normal"/>
    <w:next w:val="Normal"/>
    <w:qFormat/>
    <w:rsid w:val="002662E2"/>
    <w:pPr>
      <w:keepNext/>
      <w:keepLines/>
      <w:pBdr>
        <w:top w:val="single" w:sz="12" w:space="0" w:color="FF0000"/>
      </w:pBdr>
      <w:shd w:val="clear" w:color="auto" w:fill="E6E6E6"/>
      <w:spacing w:before="120" w:after="120" w:line="180" w:lineRule="atLeast"/>
      <w:outlineLvl w:val="2"/>
    </w:pPr>
    <w:rPr>
      <w:rFonts w:ascii="Verdana" w:hAnsi="Verdana"/>
      <w:spacing w:val="-5"/>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otIncluded">
    <w:name w:val="Heading1NotIncluded"/>
    <w:basedOn w:val="Heading1"/>
    <w:rsid w:val="002662E2"/>
  </w:style>
  <w:style w:type="character" w:styleId="Hyperlink">
    <w:name w:val="Hyperlink"/>
    <w:uiPriority w:val="99"/>
    <w:rsid w:val="002662E2"/>
    <w:rPr>
      <w:rFonts w:ascii="Tahoma" w:hAnsi="Tahoma"/>
      <w:color w:val="0000FF"/>
      <w:sz w:val="22"/>
      <w:szCs w:val="22"/>
      <w:u w:val="single"/>
    </w:rPr>
  </w:style>
  <w:style w:type="paragraph" w:customStyle="1" w:styleId="ProposalCoverPage">
    <w:name w:val="ProposalCoverPage"/>
    <w:basedOn w:val="Normal"/>
    <w:rsid w:val="002662E2"/>
    <w:pPr>
      <w:jc w:val="center"/>
    </w:pPr>
    <w:rPr>
      <w:rFonts w:ascii="Arial" w:hAnsi="Arial" w:cs="Arial"/>
      <w:sz w:val="36"/>
      <w:szCs w:val="36"/>
    </w:rPr>
  </w:style>
  <w:style w:type="table" w:styleId="TableGrid">
    <w:name w:val="Table Grid"/>
    <w:basedOn w:val="TableNormal"/>
    <w:rsid w:val="0036464B"/>
    <w:rPr>
      <w:rFonts w:ascii="Tahoma" w:hAnsi="Tahom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D9D9D9"/>
      </w:tcPr>
    </w:tblStylePr>
    <w:tblStylePr w:type="firstCol">
      <w:rPr>
        <w:rFonts w:ascii="Arial Unicode MS" w:hAnsi="Arial Unicode MS"/>
        <w:sz w:val="18"/>
      </w:rPr>
    </w:tblStylePr>
  </w:style>
  <w:style w:type="paragraph" w:styleId="Footer">
    <w:name w:val="footer"/>
    <w:basedOn w:val="Normal"/>
    <w:rsid w:val="00882D80"/>
    <w:pPr>
      <w:keepLines/>
      <w:tabs>
        <w:tab w:val="center" w:pos="4320"/>
        <w:tab w:val="right" w:pos="8640"/>
      </w:tabs>
      <w:spacing w:before="600" w:line="180" w:lineRule="atLeast"/>
      <w:jc w:val="both"/>
    </w:pPr>
    <w:rPr>
      <w:spacing w:val="-5"/>
      <w:sz w:val="16"/>
    </w:rPr>
  </w:style>
  <w:style w:type="character" w:styleId="FollowedHyperlink">
    <w:name w:val="FollowedHyperlink"/>
    <w:rsid w:val="002662E2"/>
    <w:rPr>
      <w:rFonts w:ascii="Tahoma" w:hAnsi="Tahoma"/>
      <w:color w:val="800080"/>
      <w:sz w:val="22"/>
      <w:szCs w:val="22"/>
      <w:u w:val="single"/>
    </w:rPr>
  </w:style>
  <w:style w:type="paragraph" w:styleId="Header">
    <w:name w:val="header"/>
    <w:basedOn w:val="Normal"/>
    <w:rsid w:val="001F2580"/>
    <w:pPr>
      <w:tabs>
        <w:tab w:val="center" w:pos="4320"/>
        <w:tab w:val="right" w:pos="8640"/>
      </w:tabs>
    </w:pPr>
  </w:style>
  <w:style w:type="paragraph" w:customStyle="1" w:styleId="Bullet">
    <w:name w:val="Bullet"/>
    <w:basedOn w:val="Normal"/>
    <w:rsid w:val="00317D35"/>
    <w:pPr>
      <w:numPr>
        <w:numId w:val="1"/>
      </w:numPr>
    </w:pPr>
    <w:rPr>
      <w:lang w:val="en-US"/>
    </w:rPr>
  </w:style>
  <w:style w:type="paragraph" w:customStyle="1" w:styleId="Code">
    <w:name w:val="Code"/>
    <w:basedOn w:val="Normal"/>
    <w:rsid w:val="00BE073C"/>
    <w:rPr>
      <w:rFonts w:ascii="Lucida Console" w:hAnsi="Lucida Console"/>
      <w:sz w:val="20"/>
      <w:lang w:val="en-US"/>
    </w:rPr>
  </w:style>
  <w:style w:type="table" w:customStyle="1" w:styleId="HeaderTable">
    <w:name w:val="HeaderTable"/>
    <w:basedOn w:val="TableNormal"/>
    <w:rsid w:val="004A16E6"/>
    <w:rPr>
      <w:rFonts w:ascii="Tahoma" w:hAnsi="Tahoma"/>
      <w:sz w:val="16"/>
    </w:rPr>
    <w:tblPr>
      <w:tblInd w:w="0" w:type="dxa"/>
      <w:tblCellMar>
        <w:top w:w="0" w:type="dxa"/>
        <w:left w:w="108" w:type="dxa"/>
        <w:bottom w:w="0" w:type="dxa"/>
        <w:right w:w="108" w:type="dxa"/>
      </w:tblCellMar>
    </w:tblPr>
  </w:style>
  <w:style w:type="paragraph" w:styleId="NormalWeb">
    <w:name w:val="Normal (Web)"/>
    <w:basedOn w:val="Normal"/>
    <w:uiPriority w:val="99"/>
    <w:rsid w:val="00B918B5"/>
    <w:pPr>
      <w:spacing w:before="100" w:beforeAutospacing="1" w:after="100" w:afterAutospacing="1"/>
    </w:pPr>
    <w:rPr>
      <w:rFonts w:ascii="Times New Roman" w:hAnsi="Times New Roman"/>
      <w:sz w:val="24"/>
      <w:szCs w:val="24"/>
      <w:lang w:val="en-US"/>
    </w:rPr>
  </w:style>
  <w:style w:type="character" w:styleId="Strong">
    <w:name w:val="Strong"/>
    <w:qFormat/>
    <w:rsid w:val="00B918B5"/>
    <w:rPr>
      <w:b/>
      <w:bCs/>
    </w:rPr>
  </w:style>
  <w:style w:type="paragraph" w:styleId="BalloonText">
    <w:name w:val="Balloon Text"/>
    <w:basedOn w:val="Normal"/>
    <w:semiHidden/>
    <w:rsid w:val="00CA1E84"/>
    <w:rPr>
      <w:rFonts w:cs="Tahoma"/>
      <w:sz w:val="16"/>
      <w:szCs w:val="16"/>
    </w:rPr>
  </w:style>
  <w:style w:type="paragraph" w:styleId="ListParagraph">
    <w:name w:val="List Paragraph"/>
    <w:basedOn w:val="Normal"/>
    <w:uiPriority w:val="34"/>
    <w:qFormat/>
    <w:rsid w:val="001A3E0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1D0E"/>
    <w:rPr>
      <w:rFonts w:ascii="Tahoma" w:hAnsi="Tahoma"/>
      <w:sz w:val="22"/>
      <w:lang w:eastAsia="en-US"/>
    </w:rPr>
  </w:style>
  <w:style w:type="paragraph" w:styleId="Heading1">
    <w:name w:val="heading 1"/>
    <w:basedOn w:val="Normal"/>
    <w:next w:val="Normal"/>
    <w:qFormat/>
    <w:rsid w:val="002662E2"/>
    <w:pPr>
      <w:keepNext/>
      <w:keepLines/>
      <w:pBdr>
        <w:top w:val="single" w:sz="36" w:space="0" w:color="FF0000"/>
      </w:pBdr>
      <w:shd w:val="clear" w:color="auto" w:fill="E6E6E6"/>
      <w:spacing w:before="360" w:after="120"/>
      <w:outlineLvl w:val="0"/>
    </w:pPr>
    <w:rPr>
      <w:rFonts w:ascii="Verdana" w:hAnsi="Verdana"/>
      <w:spacing w:val="-10"/>
      <w:kern w:val="28"/>
      <w:sz w:val="40"/>
      <w:szCs w:val="40"/>
    </w:rPr>
  </w:style>
  <w:style w:type="paragraph" w:styleId="Heading2">
    <w:name w:val="heading 2"/>
    <w:basedOn w:val="Normal"/>
    <w:next w:val="Normal"/>
    <w:qFormat/>
    <w:rsid w:val="002662E2"/>
    <w:pPr>
      <w:keepNext/>
      <w:pBdr>
        <w:top w:val="single" w:sz="24" w:space="0" w:color="FF0000"/>
      </w:pBdr>
      <w:shd w:val="clear" w:color="auto" w:fill="E6E6E6"/>
      <w:spacing w:before="240" w:after="120"/>
      <w:outlineLvl w:val="1"/>
    </w:pPr>
    <w:rPr>
      <w:rFonts w:ascii="Verdana" w:hAnsi="Verdana" w:cs="Arial"/>
      <w:bCs/>
      <w:iCs/>
      <w:sz w:val="32"/>
      <w:szCs w:val="32"/>
    </w:rPr>
  </w:style>
  <w:style w:type="paragraph" w:styleId="Heading3">
    <w:name w:val="heading 3"/>
    <w:basedOn w:val="Normal"/>
    <w:next w:val="Normal"/>
    <w:qFormat/>
    <w:rsid w:val="002662E2"/>
    <w:pPr>
      <w:keepNext/>
      <w:keepLines/>
      <w:pBdr>
        <w:top w:val="single" w:sz="12" w:space="0" w:color="FF0000"/>
      </w:pBdr>
      <w:shd w:val="clear" w:color="auto" w:fill="E6E6E6"/>
      <w:spacing w:before="120" w:after="120" w:line="180" w:lineRule="atLeast"/>
      <w:outlineLvl w:val="2"/>
    </w:pPr>
    <w:rPr>
      <w:rFonts w:ascii="Verdana" w:hAnsi="Verdana"/>
      <w:spacing w:val="-5"/>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otIncluded">
    <w:name w:val="Heading1NotIncluded"/>
    <w:basedOn w:val="Heading1"/>
    <w:rsid w:val="002662E2"/>
  </w:style>
  <w:style w:type="character" w:styleId="Hyperlink">
    <w:name w:val="Hyperlink"/>
    <w:uiPriority w:val="99"/>
    <w:rsid w:val="002662E2"/>
    <w:rPr>
      <w:rFonts w:ascii="Tahoma" w:hAnsi="Tahoma"/>
      <w:color w:val="0000FF"/>
      <w:sz w:val="22"/>
      <w:szCs w:val="22"/>
      <w:u w:val="single"/>
    </w:rPr>
  </w:style>
  <w:style w:type="paragraph" w:customStyle="1" w:styleId="ProposalCoverPage">
    <w:name w:val="ProposalCoverPage"/>
    <w:basedOn w:val="Normal"/>
    <w:rsid w:val="002662E2"/>
    <w:pPr>
      <w:jc w:val="center"/>
    </w:pPr>
    <w:rPr>
      <w:rFonts w:ascii="Arial" w:hAnsi="Arial" w:cs="Arial"/>
      <w:sz w:val="36"/>
      <w:szCs w:val="36"/>
    </w:rPr>
  </w:style>
  <w:style w:type="table" w:styleId="TableGrid">
    <w:name w:val="Table Grid"/>
    <w:basedOn w:val="TableNormal"/>
    <w:rsid w:val="0036464B"/>
    <w:rPr>
      <w:rFonts w:ascii="Tahoma" w:hAnsi="Tahom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D9D9D9"/>
      </w:tcPr>
    </w:tblStylePr>
    <w:tblStylePr w:type="firstCol">
      <w:rPr>
        <w:rFonts w:ascii="Arial Unicode MS" w:hAnsi="Arial Unicode MS"/>
        <w:sz w:val="18"/>
      </w:rPr>
    </w:tblStylePr>
  </w:style>
  <w:style w:type="paragraph" w:styleId="Footer">
    <w:name w:val="footer"/>
    <w:basedOn w:val="Normal"/>
    <w:rsid w:val="00882D80"/>
    <w:pPr>
      <w:keepLines/>
      <w:tabs>
        <w:tab w:val="center" w:pos="4320"/>
        <w:tab w:val="right" w:pos="8640"/>
      </w:tabs>
      <w:spacing w:before="600" w:line="180" w:lineRule="atLeast"/>
      <w:jc w:val="both"/>
    </w:pPr>
    <w:rPr>
      <w:spacing w:val="-5"/>
      <w:sz w:val="16"/>
    </w:rPr>
  </w:style>
  <w:style w:type="character" w:styleId="FollowedHyperlink">
    <w:name w:val="FollowedHyperlink"/>
    <w:rsid w:val="002662E2"/>
    <w:rPr>
      <w:rFonts w:ascii="Tahoma" w:hAnsi="Tahoma"/>
      <w:color w:val="800080"/>
      <w:sz w:val="22"/>
      <w:szCs w:val="22"/>
      <w:u w:val="single"/>
    </w:rPr>
  </w:style>
  <w:style w:type="paragraph" w:styleId="Header">
    <w:name w:val="header"/>
    <w:basedOn w:val="Normal"/>
    <w:rsid w:val="001F2580"/>
    <w:pPr>
      <w:tabs>
        <w:tab w:val="center" w:pos="4320"/>
        <w:tab w:val="right" w:pos="8640"/>
      </w:tabs>
    </w:pPr>
  </w:style>
  <w:style w:type="paragraph" w:customStyle="1" w:styleId="Bullet">
    <w:name w:val="Bullet"/>
    <w:basedOn w:val="Normal"/>
    <w:rsid w:val="00317D35"/>
    <w:pPr>
      <w:numPr>
        <w:numId w:val="1"/>
      </w:numPr>
    </w:pPr>
    <w:rPr>
      <w:lang w:val="en-US"/>
    </w:rPr>
  </w:style>
  <w:style w:type="paragraph" w:customStyle="1" w:styleId="Code">
    <w:name w:val="Code"/>
    <w:basedOn w:val="Normal"/>
    <w:rsid w:val="00BE073C"/>
    <w:rPr>
      <w:rFonts w:ascii="Lucida Console" w:hAnsi="Lucida Console"/>
      <w:sz w:val="20"/>
      <w:lang w:val="en-US"/>
    </w:rPr>
  </w:style>
  <w:style w:type="table" w:customStyle="1" w:styleId="HeaderTable">
    <w:name w:val="HeaderTable"/>
    <w:basedOn w:val="TableNormal"/>
    <w:rsid w:val="004A16E6"/>
    <w:rPr>
      <w:rFonts w:ascii="Tahoma" w:hAnsi="Tahoma"/>
      <w:sz w:val="16"/>
    </w:rPr>
    <w:tblPr>
      <w:tblInd w:w="0" w:type="dxa"/>
      <w:tblCellMar>
        <w:top w:w="0" w:type="dxa"/>
        <w:left w:w="108" w:type="dxa"/>
        <w:bottom w:w="0" w:type="dxa"/>
        <w:right w:w="108" w:type="dxa"/>
      </w:tblCellMar>
    </w:tblPr>
  </w:style>
  <w:style w:type="paragraph" w:styleId="NormalWeb">
    <w:name w:val="Normal (Web)"/>
    <w:basedOn w:val="Normal"/>
    <w:uiPriority w:val="99"/>
    <w:rsid w:val="00B918B5"/>
    <w:pPr>
      <w:spacing w:before="100" w:beforeAutospacing="1" w:after="100" w:afterAutospacing="1"/>
    </w:pPr>
    <w:rPr>
      <w:rFonts w:ascii="Times New Roman" w:hAnsi="Times New Roman"/>
      <w:sz w:val="24"/>
      <w:szCs w:val="24"/>
      <w:lang w:val="en-US"/>
    </w:rPr>
  </w:style>
  <w:style w:type="character" w:styleId="Strong">
    <w:name w:val="Strong"/>
    <w:qFormat/>
    <w:rsid w:val="00B918B5"/>
    <w:rPr>
      <w:b/>
      <w:bCs/>
    </w:rPr>
  </w:style>
  <w:style w:type="paragraph" w:styleId="BalloonText">
    <w:name w:val="Balloon Text"/>
    <w:basedOn w:val="Normal"/>
    <w:semiHidden/>
    <w:rsid w:val="00CA1E84"/>
    <w:rPr>
      <w:rFonts w:cs="Tahoma"/>
      <w:sz w:val="16"/>
      <w:szCs w:val="16"/>
    </w:rPr>
  </w:style>
  <w:style w:type="paragraph" w:styleId="ListParagraph">
    <w:name w:val="List Paragraph"/>
    <w:basedOn w:val="Normal"/>
    <w:uiPriority w:val="34"/>
    <w:qFormat/>
    <w:rsid w:val="001A3E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63853">
      <w:bodyDiv w:val="1"/>
      <w:marLeft w:val="0"/>
      <w:marRight w:val="0"/>
      <w:marTop w:val="0"/>
      <w:marBottom w:val="0"/>
      <w:divBdr>
        <w:top w:val="none" w:sz="0" w:space="0" w:color="auto"/>
        <w:left w:val="none" w:sz="0" w:space="0" w:color="auto"/>
        <w:bottom w:val="none" w:sz="0" w:space="0" w:color="auto"/>
        <w:right w:val="none" w:sz="0" w:space="0" w:color="auto"/>
      </w:divBdr>
    </w:div>
    <w:div w:id="93211687">
      <w:bodyDiv w:val="1"/>
      <w:marLeft w:val="0"/>
      <w:marRight w:val="0"/>
      <w:marTop w:val="0"/>
      <w:marBottom w:val="0"/>
      <w:divBdr>
        <w:top w:val="none" w:sz="0" w:space="0" w:color="auto"/>
        <w:left w:val="none" w:sz="0" w:space="0" w:color="auto"/>
        <w:bottom w:val="none" w:sz="0" w:space="0" w:color="auto"/>
        <w:right w:val="none" w:sz="0" w:space="0" w:color="auto"/>
      </w:divBdr>
      <w:divsChild>
        <w:div w:id="1904637570">
          <w:marLeft w:val="0"/>
          <w:marRight w:val="0"/>
          <w:marTop w:val="0"/>
          <w:marBottom w:val="0"/>
          <w:divBdr>
            <w:top w:val="none" w:sz="0" w:space="0" w:color="auto"/>
            <w:left w:val="none" w:sz="0" w:space="0" w:color="auto"/>
            <w:bottom w:val="none" w:sz="0" w:space="0" w:color="auto"/>
            <w:right w:val="none" w:sz="0" w:space="0" w:color="auto"/>
          </w:divBdr>
        </w:div>
      </w:divsChild>
    </w:div>
    <w:div w:id="190801770">
      <w:bodyDiv w:val="1"/>
      <w:marLeft w:val="0"/>
      <w:marRight w:val="0"/>
      <w:marTop w:val="0"/>
      <w:marBottom w:val="0"/>
      <w:divBdr>
        <w:top w:val="none" w:sz="0" w:space="0" w:color="auto"/>
        <w:left w:val="none" w:sz="0" w:space="0" w:color="auto"/>
        <w:bottom w:val="none" w:sz="0" w:space="0" w:color="auto"/>
        <w:right w:val="none" w:sz="0" w:space="0" w:color="auto"/>
      </w:divBdr>
      <w:divsChild>
        <w:div w:id="407269084">
          <w:marLeft w:val="0"/>
          <w:marRight w:val="0"/>
          <w:marTop w:val="0"/>
          <w:marBottom w:val="0"/>
          <w:divBdr>
            <w:top w:val="none" w:sz="0" w:space="0" w:color="auto"/>
            <w:left w:val="none" w:sz="0" w:space="0" w:color="auto"/>
            <w:bottom w:val="none" w:sz="0" w:space="0" w:color="auto"/>
            <w:right w:val="none" w:sz="0" w:space="0" w:color="auto"/>
          </w:divBdr>
        </w:div>
      </w:divsChild>
    </w:div>
    <w:div w:id="237253066">
      <w:bodyDiv w:val="1"/>
      <w:marLeft w:val="0"/>
      <w:marRight w:val="0"/>
      <w:marTop w:val="0"/>
      <w:marBottom w:val="0"/>
      <w:divBdr>
        <w:top w:val="none" w:sz="0" w:space="0" w:color="auto"/>
        <w:left w:val="none" w:sz="0" w:space="0" w:color="auto"/>
        <w:bottom w:val="none" w:sz="0" w:space="0" w:color="auto"/>
        <w:right w:val="none" w:sz="0" w:space="0" w:color="auto"/>
      </w:divBdr>
    </w:div>
    <w:div w:id="268244755">
      <w:bodyDiv w:val="1"/>
      <w:marLeft w:val="0"/>
      <w:marRight w:val="0"/>
      <w:marTop w:val="0"/>
      <w:marBottom w:val="0"/>
      <w:divBdr>
        <w:top w:val="none" w:sz="0" w:space="0" w:color="auto"/>
        <w:left w:val="none" w:sz="0" w:space="0" w:color="auto"/>
        <w:bottom w:val="none" w:sz="0" w:space="0" w:color="auto"/>
        <w:right w:val="none" w:sz="0" w:space="0" w:color="auto"/>
      </w:divBdr>
    </w:div>
    <w:div w:id="276066325">
      <w:bodyDiv w:val="1"/>
      <w:marLeft w:val="0"/>
      <w:marRight w:val="0"/>
      <w:marTop w:val="0"/>
      <w:marBottom w:val="0"/>
      <w:divBdr>
        <w:top w:val="none" w:sz="0" w:space="0" w:color="auto"/>
        <w:left w:val="none" w:sz="0" w:space="0" w:color="auto"/>
        <w:bottom w:val="none" w:sz="0" w:space="0" w:color="auto"/>
        <w:right w:val="none" w:sz="0" w:space="0" w:color="auto"/>
      </w:divBdr>
    </w:div>
    <w:div w:id="282929648">
      <w:bodyDiv w:val="1"/>
      <w:marLeft w:val="0"/>
      <w:marRight w:val="0"/>
      <w:marTop w:val="0"/>
      <w:marBottom w:val="0"/>
      <w:divBdr>
        <w:top w:val="none" w:sz="0" w:space="0" w:color="auto"/>
        <w:left w:val="none" w:sz="0" w:space="0" w:color="auto"/>
        <w:bottom w:val="none" w:sz="0" w:space="0" w:color="auto"/>
        <w:right w:val="none" w:sz="0" w:space="0" w:color="auto"/>
      </w:divBdr>
      <w:divsChild>
        <w:div w:id="133916960">
          <w:marLeft w:val="0"/>
          <w:marRight w:val="0"/>
          <w:marTop w:val="0"/>
          <w:marBottom w:val="0"/>
          <w:divBdr>
            <w:top w:val="none" w:sz="0" w:space="0" w:color="auto"/>
            <w:left w:val="none" w:sz="0" w:space="0" w:color="auto"/>
            <w:bottom w:val="none" w:sz="0" w:space="0" w:color="auto"/>
            <w:right w:val="none" w:sz="0" w:space="0" w:color="auto"/>
          </w:divBdr>
          <w:divsChild>
            <w:div w:id="422730459">
              <w:marLeft w:val="0"/>
              <w:marRight w:val="0"/>
              <w:marTop w:val="0"/>
              <w:marBottom w:val="0"/>
              <w:divBdr>
                <w:top w:val="none" w:sz="0" w:space="0" w:color="auto"/>
                <w:left w:val="none" w:sz="0" w:space="0" w:color="auto"/>
                <w:bottom w:val="none" w:sz="0" w:space="0" w:color="auto"/>
                <w:right w:val="none" w:sz="0" w:space="0" w:color="auto"/>
              </w:divBdr>
            </w:div>
            <w:div w:id="427578430">
              <w:marLeft w:val="0"/>
              <w:marRight w:val="0"/>
              <w:marTop w:val="0"/>
              <w:marBottom w:val="0"/>
              <w:divBdr>
                <w:top w:val="none" w:sz="0" w:space="0" w:color="auto"/>
                <w:left w:val="none" w:sz="0" w:space="0" w:color="auto"/>
                <w:bottom w:val="none" w:sz="0" w:space="0" w:color="auto"/>
                <w:right w:val="none" w:sz="0" w:space="0" w:color="auto"/>
              </w:divBdr>
            </w:div>
            <w:div w:id="711078990">
              <w:marLeft w:val="0"/>
              <w:marRight w:val="0"/>
              <w:marTop w:val="0"/>
              <w:marBottom w:val="0"/>
              <w:divBdr>
                <w:top w:val="none" w:sz="0" w:space="0" w:color="auto"/>
                <w:left w:val="none" w:sz="0" w:space="0" w:color="auto"/>
                <w:bottom w:val="none" w:sz="0" w:space="0" w:color="auto"/>
                <w:right w:val="none" w:sz="0" w:space="0" w:color="auto"/>
              </w:divBdr>
            </w:div>
            <w:div w:id="1827352853">
              <w:marLeft w:val="0"/>
              <w:marRight w:val="0"/>
              <w:marTop w:val="0"/>
              <w:marBottom w:val="0"/>
              <w:divBdr>
                <w:top w:val="none" w:sz="0" w:space="0" w:color="auto"/>
                <w:left w:val="none" w:sz="0" w:space="0" w:color="auto"/>
                <w:bottom w:val="none" w:sz="0" w:space="0" w:color="auto"/>
                <w:right w:val="none" w:sz="0" w:space="0" w:color="auto"/>
              </w:divBdr>
            </w:div>
            <w:div w:id="1849714011">
              <w:marLeft w:val="0"/>
              <w:marRight w:val="0"/>
              <w:marTop w:val="0"/>
              <w:marBottom w:val="0"/>
              <w:divBdr>
                <w:top w:val="none" w:sz="0" w:space="0" w:color="auto"/>
                <w:left w:val="none" w:sz="0" w:space="0" w:color="auto"/>
                <w:bottom w:val="none" w:sz="0" w:space="0" w:color="auto"/>
                <w:right w:val="none" w:sz="0" w:space="0" w:color="auto"/>
              </w:divBdr>
            </w:div>
            <w:div w:id="1883253098">
              <w:marLeft w:val="0"/>
              <w:marRight w:val="0"/>
              <w:marTop w:val="0"/>
              <w:marBottom w:val="0"/>
              <w:divBdr>
                <w:top w:val="none" w:sz="0" w:space="0" w:color="auto"/>
                <w:left w:val="none" w:sz="0" w:space="0" w:color="auto"/>
                <w:bottom w:val="none" w:sz="0" w:space="0" w:color="auto"/>
                <w:right w:val="none" w:sz="0" w:space="0" w:color="auto"/>
              </w:divBdr>
            </w:div>
            <w:div w:id="1889754813">
              <w:marLeft w:val="0"/>
              <w:marRight w:val="0"/>
              <w:marTop w:val="0"/>
              <w:marBottom w:val="0"/>
              <w:divBdr>
                <w:top w:val="none" w:sz="0" w:space="0" w:color="auto"/>
                <w:left w:val="none" w:sz="0" w:space="0" w:color="auto"/>
                <w:bottom w:val="none" w:sz="0" w:space="0" w:color="auto"/>
                <w:right w:val="none" w:sz="0" w:space="0" w:color="auto"/>
              </w:divBdr>
            </w:div>
            <w:div w:id="20035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358">
      <w:bodyDiv w:val="1"/>
      <w:marLeft w:val="0"/>
      <w:marRight w:val="0"/>
      <w:marTop w:val="0"/>
      <w:marBottom w:val="0"/>
      <w:divBdr>
        <w:top w:val="none" w:sz="0" w:space="0" w:color="auto"/>
        <w:left w:val="none" w:sz="0" w:space="0" w:color="auto"/>
        <w:bottom w:val="none" w:sz="0" w:space="0" w:color="auto"/>
        <w:right w:val="none" w:sz="0" w:space="0" w:color="auto"/>
      </w:divBdr>
    </w:div>
    <w:div w:id="658928631">
      <w:bodyDiv w:val="1"/>
      <w:marLeft w:val="0"/>
      <w:marRight w:val="0"/>
      <w:marTop w:val="0"/>
      <w:marBottom w:val="0"/>
      <w:divBdr>
        <w:top w:val="none" w:sz="0" w:space="0" w:color="auto"/>
        <w:left w:val="none" w:sz="0" w:space="0" w:color="auto"/>
        <w:bottom w:val="none" w:sz="0" w:space="0" w:color="auto"/>
        <w:right w:val="none" w:sz="0" w:space="0" w:color="auto"/>
      </w:divBdr>
    </w:div>
    <w:div w:id="669716605">
      <w:bodyDiv w:val="1"/>
      <w:marLeft w:val="0"/>
      <w:marRight w:val="0"/>
      <w:marTop w:val="0"/>
      <w:marBottom w:val="0"/>
      <w:divBdr>
        <w:top w:val="none" w:sz="0" w:space="0" w:color="auto"/>
        <w:left w:val="none" w:sz="0" w:space="0" w:color="auto"/>
        <w:bottom w:val="none" w:sz="0" w:space="0" w:color="auto"/>
        <w:right w:val="none" w:sz="0" w:space="0" w:color="auto"/>
      </w:divBdr>
      <w:divsChild>
        <w:div w:id="176193376">
          <w:marLeft w:val="0"/>
          <w:marRight w:val="0"/>
          <w:marTop w:val="0"/>
          <w:marBottom w:val="0"/>
          <w:divBdr>
            <w:top w:val="none" w:sz="0" w:space="0" w:color="auto"/>
            <w:left w:val="none" w:sz="0" w:space="0" w:color="auto"/>
            <w:bottom w:val="none" w:sz="0" w:space="0" w:color="auto"/>
            <w:right w:val="none" w:sz="0" w:space="0" w:color="auto"/>
          </w:divBdr>
          <w:divsChild>
            <w:div w:id="1077553018">
              <w:marLeft w:val="0"/>
              <w:marRight w:val="0"/>
              <w:marTop w:val="0"/>
              <w:marBottom w:val="0"/>
              <w:divBdr>
                <w:top w:val="none" w:sz="0" w:space="0" w:color="auto"/>
                <w:left w:val="none" w:sz="0" w:space="0" w:color="auto"/>
                <w:bottom w:val="none" w:sz="0" w:space="0" w:color="auto"/>
                <w:right w:val="none" w:sz="0" w:space="0" w:color="auto"/>
              </w:divBdr>
            </w:div>
            <w:div w:id="11325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9265">
      <w:bodyDiv w:val="1"/>
      <w:marLeft w:val="0"/>
      <w:marRight w:val="0"/>
      <w:marTop w:val="0"/>
      <w:marBottom w:val="0"/>
      <w:divBdr>
        <w:top w:val="none" w:sz="0" w:space="0" w:color="auto"/>
        <w:left w:val="none" w:sz="0" w:space="0" w:color="auto"/>
        <w:bottom w:val="none" w:sz="0" w:space="0" w:color="auto"/>
        <w:right w:val="none" w:sz="0" w:space="0" w:color="auto"/>
      </w:divBdr>
    </w:div>
    <w:div w:id="1200699464">
      <w:bodyDiv w:val="1"/>
      <w:marLeft w:val="0"/>
      <w:marRight w:val="0"/>
      <w:marTop w:val="0"/>
      <w:marBottom w:val="0"/>
      <w:divBdr>
        <w:top w:val="none" w:sz="0" w:space="0" w:color="auto"/>
        <w:left w:val="none" w:sz="0" w:space="0" w:color="auto"/>
        <w:bottom w:val="none" w:sz="0" w:space="0" w:color="auto"/>
        <w:right w:val="none" w:sz="0" w:space="0" w:color="auto"/>
      </w:divBdr>
      <w:divsChild>
        <w:div w:id="1180269812">
          <w:marLeft w:val="0"/>
          <w:marRight w:val="0"/>
          <w:marTop w:val="0"/>
          <w:marBottom w:val="0"/>
          <w:divBdr>
            <w:top w:val="none" w:sz="0" w:space="0" w:color="auto"/>
            <w:left w:val="none" w:sz="0" w:space="0" w:color="auto"/>
            <w:bottom w:val="none" w:sz="0" w:space="0" w:color="auto"/>
            <w:right w:val="none" w:sz="0" w:space="0" w:color="auto"/>
          </w:divBdr>
          <w:divsChild>
            <w:div w:id="722366373">
              <w:marLeft w:val="0"/>
              <w:marRight w:val="0"/>
              <w:marTop w:val="0"/>
              <w:marBottom w:val="0"/>
              <w:divBdr>
                <w:top w:val="none" w:sz="0" w:space="0" w:color="auto"/>
                <w:left w:val="none" w:sz="0" w:space="0" w:color="auto"/>
                <w:bottom w:val="none" w:sz="0" w:space="0" w:color="auto"/>
                <w:right w:val="none" w:sz="0" w:space="0" w:color="auto"/>
              </w:divBdr>
            </w:div>
            <w:div w:id="833181808">
              <w:marLeft w:val="0"/>
              <w:marRight w:val="0"/>
              <w:marTop w:val="0"/>
              <w:marBottom w:val="0"/>
              <w:divBdr>
                <w:top w:val="none" w:sz="0" w:space="0" w:color="auto"/>
                <w:left w:val="none" w:sz="0" w:space="0" w:color="auto"/>
                <w:bottom w:val="none" w:sz="0" w:space="0" w:color="auto"/>
                <w:right w:val="none" w:sz="0" w:space="0" w:color="auto"/>
              </w:divBdr>
            </w:div>
            <w:div w:id="877157444">
              <w:marLeft w:val="0"/>
              <w:marRight w:val="0"/>
              <w:marTop w:val="0"/>
              <w:marBottom w:val="0"/>
              <w:divBdr>
                <w:top w:val="none" w:sz="0" w:space="0" w:color="auto"/>
                <w:left w:val="none" w:sz="0" w:space="0" w:color="auto"/>
                <w:bottom w:val="none" w:sz="0" w:space="0" w:color="auto"/>
                <w:right w:val="none" w:sz="0" w:space="0" w:color="auto"/>
              </w:divBdr>
            </w:div>
            <w:div w:id="975986964">
              <w:marLeft w:val="0"/>
              <w:marRight w:val="0"/>
              <w:marTop w:val="0"/>
              <w:marBottom w:val="0"/>
              <w:divBdr>
                <w:top w:val="none" w:sz="0" w:space="0" w:color="auto"/>
                <w:left w:val="none" w:sz="0" w:space="0" w:color="auto"/>
                <w:bottom w:val="none" w:sz="0" w:space="0" w:color="auto"/>
                <w:right w:val="none" w:sz="0" w:space="0" w:color="auto"/>
              </w:divBdr>
            </w:div>
            <w:div w:id="1750611598">
              <w:marLeft w:val="0"/>
              <w:marRight w:val="0"/>
              <w:marTop w:val="0"/>
              <w:marBottom w:val="0"/>
              <w:divBdr>
                <w:top w:val="none" w:sz="0" w:space="0" w:color="auto"/>
                <w:left w:val="none" w:sz="0" w:space="0" w:color="auto"/>
                <w:bottom w:val="none" w:sz="0" w:space="0" w:color="auto"/>
                <w:right w:val="none" w:sz="0" w:space="0" w:color="auto"/>
              </w:divBdr>
            </w:div>
            <w:div w:id="185194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7726">
      <w:bodyDiv w:val="1"/>
      <w:marLeft w:val="0"/>
      <w:marRight w:val="0"/>
      <w:marTop w:val="0"/>
      <w:marBottom w:val="0"/>
      <w:divBdr>
        <w:top w:val="none" w:sz="0" w:space="0" w:color="auto"/>
        <w:left w:val="none" w:sz="0" w:space="0" w:color="auto"/>
        <w:bottom w:val="none" w:sz="0" w:space="0" w:color="auto"/>
        <w:right w:val="none" w:sz="0" w:space="0" w:color="auto"/>
      </w:divBdr>
    </w:div>
    <w:div w:id="1603567574">
      <w:bodyDiv w:val="1"/>
      <w:marLeft w:val="0"/>
      <w:marRight w:val="0"/>
      <w:marTop w:val="0"/>
      <w:marBottom w:val="0"/>
      <w:divBdr>
        <w:top w:val="none" w:sz="0" w:space="0" w:color="auto"/>
        <w:left w:val="none" w:sz="0" w:space="0" w:color="auto"/>
        <w:bottom w:val="none" w:sz="0" w:space="0" w:color="auto"/>
        <w:right w:val="none" w:sz="0" w:space="0" w:color="auto"/>
      </w:divBdr>
    </w:div>
    <w:div w:id="1668291358">
      <w:bodyDiv w:val="1"/>
      <w:marLeft w:val="0"/>
      <w:marRight w:val="0"/>
      <w:marTop w:val="0"/>
      <w:marBottom w:val="0"/>
      <w:divBdr>
        <w:top w:val="none" w:sz="0" w:space="0" w:color="auto"/>
        <w:left w:val="none" w:sz="0" w:space="0" w:color="auto"/>
        <w:bottom w:val="none" w:sz="0" w:space="0" w:color="auto"/>
        <w:right w:val="none" w:sz="0" w:space="0" w:color="auto"/>
      </w:divBdr>
      <w:divsChild>
        <w:div w:id="2004891668">
          <w:marLeft w:val="0"/>
          <w:marRight w:val="0"/>
          <w:marTop w:val="0"/>
          <w:marBottom w:val="0"/>
          <w:divBdr>
            <w:top w:val="none" w:sz="0" w:space="0" w:color="auto"/>
            <w:left w:val="none" w:sz="0" w:space="0" w:color="auto"/>
            <w:bottom w:val="none" w:sz="0" w:space="0" w:color="auto"/>
            <w:right w:val="none" w:sz="0" w:space="0" w:color="auto"/>
          </w:divBdr>
        </w:div>
      </w:divsChild>
    </w:div>
    <w:div w:id="1832525822">
      <w:bodyDiv w:val="1"/>
      <w:marLeft w:val="0"/>
      <w:marRight w:val="0"/>
      <w:marTop w:val="0"/>
      <w:marBottom w:val="0"/>
      <w:divBdr>
        <w:top w:val="none" w:sz="0" w:space="0" w:color="auto"/>
        <w:left w:val="none" w:sz="0" w:space="0" w:color="auto"/>
        <w:bottom w:val="none" w:sz="0" w:space="0" w:color="auto"/>
        <w:right w:val="none" w:sz="0" w:space="0" w:color="auto"/>
      </w:divBdr>
    </w:div>
    <w:div w:id="2112895160">
      <w:bodyDiv w:val="1"/>
      <w:marLeft w:val="0"/>
      <w:marRight w:val="0"/>
      <w:marTop w:val="0"/>
      <w:marBottom w:val="0"/>
      <w:divBdr>
        <w:top w:val="none" w:sz="0" w:space="0" w:color="auto"/>
        <w:left w:val="none" w:sz="0" w:space="0" w:color="auto"/>
        <w:bottom w:val="none" w:sz="0" w:space="0" w:color="auto"/>
        <w:right w:val="none" w:sz="0" w:space="0" w:color="auto"/>
      </w:divBdr>
      <w:divsChild>
        <w:div w:id="1548293245">
          <w:marLeft w:val="0"/>
          <w:marRight w:val="0"/>
          <w:marTop w:val="0"/>
          <w:marBottom w:val="0"/>
          <w:divBdr>
            <w:top w:val="none" w:sz="0" w:space="0" w:color="auto"/>
            <w:left w:val="none" w:sz="0" w:space="0" w:color="auto"/>
            <w:bottom w:val="none" w:sz="0" w:space="0" w:color="auto"/>
            <w:right w:val="none" w:sz="0" w:space="0" w:color="auto"/>
          </w:divBdr>
          <w:divsChild>
            <w:div w:id="340398498">
              <w:marLeft w:val="0"/>
              <w:marRight w:val="0"/>
              <w:marTop w:val="0"/>
              <w:marBottom w:val="0"/>
              <w:divBdr>
                <w:top w:val="none" w:sz="0" w:space="0" w:color="auto"/>
                <w:left w:val="none" w:sz="0" w:space="0" w:color="auto"/>
                <w:bottom w:val="none" w:sz="0" w:space="0" w:color="auto"/>
                <w:right w:val="none" w:sz="0" w:space="0" w:color="auto"/>
              </w:divBdr>
            </w:div>
            <w:div w:id="450783767">
              <w:marLeft w:val="0"/>
              <w:marRight w:val="0"/>
              <w:marTop w:val="0"/>
              <w:marBottom w:val="0"/>
              <w:divBdr>
                <w:top w:val="none" w:sz="0" w:space="0" w:color="auto"/>
                <w:left w:val="none" w:sz="0" w:space="0" w:color="auto"/>
                <w:bottom w:val="none" w:sz="0" w:space="0" w:color="auto"/>
                <w:right w:val="none" w:sz="0" w:space="0" w:color="auto"/>
              </w:divBdr>
            </w:div>
            <w:div w:id="601912517">
              <w:marLeft w:val="0"/>
              <w:marRight w:val="0"/>
              <w:marTop w:val="0"/>
              <w:marBottom w:val="0"/>
              <w:divBdr>
                <w:top w:val="none" w:sz="0" w:space="0" w:color="auto"/>
                <w:left w:val="none" w:sz="0" w:space="0" w:color="auto"/>
                <w:bottom w:val="none" w:sz="0" w:space="0" w:color="auto"/>
                <w:right w:val="none" w:sz="0" w:space="0" w:color="auto"/>
              </w:divBdr>
            </w:div>
            <w:div w:id="659843894">
              <w:marLeft w:val="0"/>
              <w:marRight w:val="0"/>
              <w:marTop w:val="0"/>
              <w:marBottom w:val="0"/>
              <w:divBdr>
                <w:top w:val="none" w:sz="0" w:space="0" w:color="auto"/>
                <w:left w:val="none" w:sz="0" w:space="0" w:color="auto"/>
                <w:bottom w:val="none" w:sz="0" w:space="0" w:color="auto"/>
                <w:right w:val="none" w:sz="0" w:space="0" w:color="auto"/>
              </w:divBdr>
            </w:div>
            <w:div w:id="818958762">
              <w:marLeft w:val="0"/>
              <w:marRight w:val="0"/>
              <w:marTop w:val="0"/>
              <w:marBottom w:val="0"/>
              <w:divBdr>
                <w:top w:val="none" w:sz="0" w:space="0" w:color="auto"/>
                <w:left w:val="none" w:sz="0" w:space="0" w:color="auto"/>
                <w:bottom w:val="none" w:sz="0" w:space="0" w:color="auto"/>
                <w:right w:val="none" w:sz="0" w:space="0" w:color="auto"/>
              </w:divBdr>
            </w:div>
            <w:div w:id="1929804649">
              <w:marLeft w:val="0"/>
              <w:marRight w:val="0"/>
              <w:marTop w:val="0"/>
              <w:marBottom w:val="0"/>
              <w:divBdr>
                <w:top w:val="none" w:sz="0" w:space="0" w:color="auto"/>
                <w:left w:val="none" w:sz="0" w:space="0" w:color="auto"/>
                <w:bottom w:val="none" w:sz="0" w:space="0" w:color="auto"/>
                <w:right w:val="none" w:sz="0" w:space="0" w:color="auto"/>
              </w:divBdr>
            </w:div>
            <w:div w:id="21199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rules.ssw.com.au/do-you-know-the-minimum-builds-to-create-for-your-project" TargetMode="External"/><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hyperlink" Target="http://tv.ssw.com/tag/continuous-deployment" TargetMode="External"/><Relationship Id="rId34" Type="http://schemas.openxmlformats.org/officeDocument/2006/relationships/hyperlink" Target="http://rules.ssw.com.au/rules-to-better-architecture-and-code-review" TargetMode="External"/><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fontTable" Target="fontTab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www.ssw.com.au/ssw/Standards/Rules/RulesToBetterSourceControl.aspx" TargetMode="Externa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yperlink" Target="http://rules.ssw.com.au/do-you-know-the-common-design-principles-(part-1)" TargetMode="Externa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rules.ssw.com.au/rules-to-better-scrum-using-tfs" TargetMode="External"/><Relationship Id="rId28" Type="http://schemas.openxmlformats.org/officeDocument/2006/relationships/hyperlink" Target="http://rules.ssw.com.au/do-you-know-which-check-in-policies-to-enable" TargetMode="External"/><Relationship Id="rId36" Type="http://schemas.openxmlformats.org/officeDocument/2006/relationships/hyperlink" Target="http://www.ssw.com.au/ssw/Standards/Rules/RulesToBetterUnitTests.aspx" TargetMode="External"/><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rules.ssw.com.au/do-you-review-the-documentation"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rules.ssw.com.au/do-you-know-the-common-design-patterns-(part-2-example)" TargetMode="External"/><Relationship Id="rId35" Type="http://schemas.openxmlformats.org/officeDocument/2006/relationships/image" Target="media/image12.png"/><Relationship Id="rId43" Type="http://schemas.openxmlformats.org/officeDocument/2006/relationships/hyperlink" Target="http://rules.ssw.com.au/do-you-look-for-code-coverage" TargetMode="External"/><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rules.ssw.com.au/do-you-have-a-consistent-net-solution-structure" TargetMode="External"/><Relationship Id="rId17" Type="http://schemas.openxmlformats.org/officeDocument/2006/relationships/image" Target="media/image3.png"/><Relationship Id="rId25" Type="http://schemas.openxmlformats.org/officeDocument/2006/relationships/hyperlink" Target="http://rules.ssw.com.au/rules-to-better-version-control-with-tfs-(aka-source-control)" TargetMode="External"/><Relationship Id="rId33" Type="http://schemas.openxmlformats.org/officeDocument/2006/relationships/image" Target="media/image11.png"/><Relationship Id="rId38" Type="http://schemas.openxmlformats.org/officeDocument/2006/relationships/hyperlink" Target="http://rules.ssw.com.au/efficiency-do-you-always-try-to-work-in-pairs-1" TargetMode="External"/><Relationship Id="rId46" Type="http://schemas.openxmlformats.org/officeDocument/2006/relationships/header" Target="header1.xml"/><Relationship Id="rId20" Type="http://schemas.openxmlformats.org/officeDocument/2006/relationships/hyperlink" Target="http://www.ssw.com.au/ssw/Version.aspx" TargetMode="External"/><Relationship Id="rId41" Type="http://schemas.openxmlformats.org/officeDocument/2006/relationships/hyperlink" Target="http://rules.ssw.com.au/do-you-use-the-best-code-analysis-tools"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mailto:info@ssw.com.au"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sw.com.au/ssw/Consulting/Default.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960259D24E9540BBD9001EB7C4AEC8" ma:contentTypeVersion="3" ma:contentTypeDescription="Create a new document." ma:contentTypeScope="" ma:versionID="2fe1857c482d772065db3313fb80d6b8">
  <xsd:schema xmlns:xsd="http://www.w3.org/2001/XMLSchema" xmlns:xs="http://www.w3.org/2001/XMLSchema" xmlns:p="http://schemas.microsoft.com/office/2006/metadata/properties" xmlns:ns1="http://schemas.microsoft.com/sharepoint/v3" xmlns:ns2="e54c0089-6cf5-4d71-ad82-82514768f68f" xmlns:ns3="3dfc0e07-e23a-4cbb-aac2-e778b71166a2" targetNamespace="http://schemas.microsoft.com/office/2006/metadata/properties" ma:root="true" ma:fieldsID="1a1f747edbd4dd5970edaac839018e69" ns1:_="" ns2:_="" ns3:_="">
    <xsd:import namespace="http://schemas.microsoft.com/sharepoint/v3"/>
    <xsd:import namespace="e54c0089-6cf5-4d71-ad82-82514768f68f"/>
    <xsd:import namespace="3dfc0e07-e23a-4cbb-aac2-e778b71166a2"/>
    <xsd:element name="properties">
      <xsd:complexType>
        <xsd:sequence>
          <xsd:element name="documentManagement">
            <xsd:complexType>
              <xsd:all>
                <xsd:element ref="ns1:_dlc_Exempt" minOccurs="0"/>
                <xsd:element ref="ns2:DLCPolicyLabelValue" minOccurs="0"/>
                <xsd:element ref="ns2:DLCPolicyLabelClientValue" minOccurs="0"/>
                <xsd:element ref="ns2:DLCPolicyLabelLock"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8"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54c0089-6cf5-4d71-ad82-82514768f68f" elementFormDefault="qualified">
    <xsd:import namespace="http://schemas.microsoft.com/office/2006/documentManagement/types"/>
    <xsd:import namespace="http://schemas.microsoft.com/office/infopath/2007/PartnerControls"/>
    <xsd:element name="DLCPolicyLabelValue" ma:index="9"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0"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1"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c0e07-e23a-4cbb-aac2-e778b71166a2"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LCPolicyLabelClientValue xmlns="e54c0089-6cf5-4d71-ad82-82514768f68f">Version: {_UIVersionString}</DLCPolicyLabelClientValue>
    <DLCPolicyLabelLock xmlns="e54c0089-6cf5-4d71-ad82-82514768f68f" xsi:nil="true"/>
    <DLCPolicyLabelValue xmlns="e54c0089-6cf5-4d71-ad82-82514768f68f">Version: {_UIVersionString}</DLCPolicyLabelValue>
  </documentManagement>
</p:properties>
</file>

<file path=customXml/item4.xml><?xml version="1.0" encoding="utf-8"?>
<?mso-contentType ?>
<p:Policy xmlns:p="office.server.policy" id="" local="true">
  <p:Name>Document</p:Name>
  <p:Description/>
  <p:Statement/>
  <p:PolicyItems>
    <p:PolicyItem featureId="Microsoft.Office.RecordsManagement.PolicyFeatures.PolicyLabel" staticId="0x010100A161921D8BAF014380EB029E45DE51E0|-2094414987" UniqueId="f5764020-e17a-4b3c-b35f-47412ca6a73d">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literal">Version: </segment>
          <segment type="metadata">_UIVersionString</segment>
        </label>
      </p:CustomData>
    </p:PolicyItem>
  </p:PolicyItems>
</p:Policy>
</file>

<file path=customXml/itemProps1.xml><?xml version="1.0" encoding="utf-8"?>
<ds:datastoreItem xmlns:ds="http://schemas.openxmlformats.org/officeDocument/2006/customXml" ds:itemID="{7D8F293B-B8AA-42FF-A0CC-259C6EEB530F}"/>
</file>

<file path=customXml/itemProps2.xml><?xml version="1.0" encoding="utf-8"?>
<ds:datastoreItem xmlns:ds="http://schemas.openxmlformats.org/officeDocument/2006/customXml" ds:itemID="{D7188711-0F50-486B-8232-B5222DF795EF}"/>
</file>

<file path=customXml/itemProps3.xml><?xml version="1.0" encoding="utf-8"?>
<ds:datastoreItem xmlns:ds="http://schemas.openxmlformats.org/officeDocument/2006/customXml" ds:itemID="{6FDA85EE-49B6-4AED-826F-F36615581D64}"/>
</file>

<file path=customXml/itemProps4.xml><?xml version="1.0" encoding="utf-8"?>
<ds:datastoreItem xmlns:ds="http://schemas.openxmlformats.org/officeDocument/2006/customXml" ds:itemID="{076B7230-9DB9-424B-9F25-EA4D447416F0}"/>
</file>

<file path=docProps/app.xml><?xml version="1.0" encoding="utf-8"?>
<Properties xmlns="http://schemas.openxmlformats.org/officeDocument/2006/extended-properties" xmlns:vt="http://schemas.openxmlformats.org/officeDocument/2006/docPropsVTypes">
  <Template>Normal.dotm</Template>
  <TotalTime>340</TotalTime>
  <Pages>5</Pages>
  <Words>382</Words>
  <Characters>5456</Characters>
  <Application>Microsoft Office Word</Application>
  <DocSecurity>0</DocSecurity>
  <Lines>45</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Phan</dc:creator>
  <cp:lastModifiedBy>Adam Cogan www.ssw.com.au</cp:lastModifiedBy>
  <cp:revision>3</cp:revision>
  <cp:lastPrinted>2012-05-31T08:48:00Z</cp:lastPrinted>
  <dcterms:created xsi:type="dcterms:W3CDTF">2012-05-23T05:17:00Z</dcterms:created>
  <dcterms:modified xsi:type="dcterms:W3CDTF">2012-05-31T14:11:00Z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0x01010025960259D24E9540BBD9001EB7C4AEC8</vt:lpwstr>
  </property>
</Properties>
</file>